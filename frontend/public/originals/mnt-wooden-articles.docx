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1350"/>
        <w:gridCol w:w="1440"/>
        <w:gridCol w:w="1710"/>
        <w:gridCol w:w="1170"/>
        <w:gridCol w:w="3949"/>
        <w:gridCol w:w="1723"/>
      </w:tblGrid>
      <w:tr w:rsidR="00707FCE" w:rsidRPr="00766D2E" w14:paraId="667365E6" w14:textId="77777777" w:rsidTr="00A868CC">
        <w:trPr>
          <w:trHeight w:hRule="exact" w:val="397"/>
        </w:trPr>
        <w:tc>
          <w:tcPr>
            <w:tcW w:w="4428" w:type="dxa"/>
            <w:vAlign w:val="center"/>
          </w:tcPr>
          <w:p w14:paraId="58CB0023" w14:textId="77777777" w:rsidR="00707FCE" w:rsidRPr="00766D2E" w:rsidRDefault="00707FCE" w:rsidP="009D67A8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66D2E">
              <w:rPr>
                <w:rFonts w:ascii="Calibri" w:hAnsi="Calibri"/>
                <w:b/>
                <w:sz w:val="22"/>
                <w:szCs w:val="22"/>
              </w:rPr>
              <w:t>Nos. &amp; Type of articles</w:t>
            </w:r>
          </w:p>
        </w:tc>
        <w:tc>
          <w:tcPr>
            <w:tcW w:w="1350" w:type="dxa"/>
            <w:vMerge w:val="restart"/>
            <w:vAlign w:val="center"/>
          </w:tcPr>
          <w:p w14:paraId="7ED12417" w14:textId="77777777" w:rsidR="00707FCE" w:rsidRPr="00766D2E" w:rsidRDefault="006110BC" w:rsidP="009D67A8">
            <w:pPr>
              <w:spacing w:line="360" w:lineRule="auto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Cupboard</w:t>
            </w:r>
          </w:p>
        </w:tc>
        <w:tc>
          <w:tcPr>
            <w:tcW w:w="1440" w:type="dxa"/>
            <w:vMerge w:val="restart"/>
            <w:vAlign w:val="center"/>
          </w:tcPr>
          <w:p w14:paraId="38627D58" w14:textId="77777777" w:rsidR="00707FCE" w:rsidRPr="00766D2E" w:rsidRDefault="006110BC" w:rsidP="009D67A8">
            <w:pPr>
              <w:spacing w:line="360" w:lineRule="auto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Bench</w:t>
            </w:r>
          </w:p>
        </w:tc>
        <w:tc>
          <w:tcPr>
            <w:tcW w:w="1710" w:type="dxa"/>
            <w:vMerge w:val="restart"/>
            <w:vAlign w:val="center"/>
          </w:tcPr>
          <w:p w14:paraId="356F5D87" w14:textId="77777777" w:rsidR="00707FCE" w:rsidRPr="00766D2E" w:rsidRDefault="006110BC" w:rsidP="00707FCE">
            <w:pPr>
              <w:spacing w:line="360" w:lineRule="auto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Inspection Table</w:t>
            </w:r>
          </w:p>
        </w:tc>
        <w:tc>
          <w:tcPr>
            <w:tcW w:w="1170" w:type="dxa"/>
            <w:vMerge w:val="restart"/>
            <w:vAlign w:val="center"/>
          </w:tcPr>
          <w:p w14:paraId="0C63E59A" w14:textId="77777777" w:rsidR="00707FCE" w:rsidRPr="00766D2E" w:rsidRDefault="006110BC" w:rsidP="00707FCE">
            <w:pPr>
              <w:spacing w:line="360" w:lineRule="auto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Working Desk</w:t>
            </w:r>
          </w:p>
        </w:tc>
        <w:tc>
          <w:tcPr>
            <w:tcW w:w="3949" w:type="dxa"/>
            <w:vMerge w:val="restart"/>
            <w:vAlign w:val="center"/>
          </w:tcPr>
          <w:p w14:paraId="6F6C0B73" w14:textId="77777777" w:rsidR="00707FCE" w:rsidRPr="00766D2E" w:rsidRDefault="00707FCE" w:rsidP="009D67A8">
            <w:pPr>
              <w:spacing w:line="360" w:lineRule="auto"/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766D2E">
              <w:rPr>
                <w:rFonts w:ascii="Calibri" w:hAnsi="Calibri"/>
                <w:b/>
                <w:bCs/>
                <w:color w:val="000000"/>
              </w:rPr>
              <w:t xml:space="preserve">Wooden sheets </w:t>
            </w:r>
          </w:p>
        </w:tc>
        <w:tc>
          <w:tcPr>
            <w:tcW w:w="1723" w:type="dxa"/>
            <w:vMerge w:val="restart"/>
            <w:vAlign w:val="center"/>
          </w:tcPr>
          <w:p w14:paraId="1F00380F" w14:textId="77777777" w:rsidR="00707FCE" w:rsidRPr="006110BC" w:rsidRDefault="00707FCE" w:rsidP="009D67A8">
            <w:pPr>
              <w:spacing w:line="360" w:lineRule="auto"/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6110BC">
              <w:rPr>
                <w:rFonts w:ascii="Calibri" w:hAnsi="Calibri"/>
                <w:b/>
                <w:bCs/>
                <w:color w:val="000000"/>
              </w:rPr>
              <w:t>Total Qty</w:t>
            </w:r>
          </w:p>
        </w:tc>
      </w:tr>
      <w:tr w:rsidR="00707FCE" w:rsidRPr="00766D2E" w14:paraId="0868309C" w14:textId="77777777" w:rsidTr="00A868CC">
        <w:trPr>
          <w:trHeight w:hRule="exact" w:val="397"/>
        </w:trPr>
        <w:tc>
          <w:tcPr>
            <w:tcW w:w="4428" w:type="dxa"/>
            <w:vAlign w:val="center"/>
          </w:tcPr>
          <w:p w14:paraId="74190936" w14:textId="77777777" w:rsidR="00707FCE" w:rsidRPr="005D7658" w:rsidRDefault="00707FCE" w:rsidP="005D7658">
            <w:pPr>
              <w:pStyle w:val="Heading2"/>
              <w:spacing w:line="360" w:lineRule="auto"/>
              <w:jc w:val="left"/>
              <w:rPr>
                <w:rFonts w:ascii="Calibri" w:hAnsi="Calibri"/>
                <w:b/>
                <w:szCs w:val="22"/>
                <w:u w:val="none"/>
              </w:rPr>
            </w:pPr>
            <w:r w:rsidRPr="00766D2E">
              <w:rPr>
                <w:rFonts w:ascii="Calibri" w:hAnsi="Calibri"/>
                <w:b/>
                <w:szCs w:val="22"/>
                <w:u w:val="none"/>
              </w:rPr>
              <w:t>Location / Area</w:t>
            </w:r>
            <w:r>
              <w:rPr>
                <w:rFonts w:ascii="Calibri" w:hAnsi="Calibri"/>
                <w:b/>
                <w:szCs w:val="22"/>
                <w:u w:val="none"/>
              </w:rPr>
              <w:t xml:space="preserve"> </w:t>
            </w:r>
            <w:r w:rsidRPr="005D7658">
              <w:rPr>
                <w:rFonts w:ascii="Calibri" w:hAnsi="Calibri"/>
                <w:b/>
                <w:szCs w:val="22"/>
                <w:u w:val="none"/>
              </w:rPr>
              <w:t xml:space="preserve">of Wooden Articles </w:t>
            </w:r>
          </w:p>
          <w:p w14:paraId="7F834297" w14:textId="77777777" w:rsidR="00707FCE" w:rsidRPr="00766D2E" w:rsidRDefault="00707FCE" w:rsidP="009D67A8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766D2E">
              <w:rPr>
                <w:rFonts w:ascii="Calibri" w:hAnsi="Calibri"/>
                <w:b/>
                <w:sz w:val="22"/>
                <w:szCs w:val="22"/>
              </w:rPr>
              <w:t>(Other than Pallets)</w:t>
            </w:r>
          </w:p>
        </w:tc>
        <w:tc>
          <w:tcPr>
            <w:tcW w:w="1350" w:type="dxa"/>
            <w:vMerge/>
            <w:vAlign w:val="center"/>
          </w:tcPr>
          <w:p w14:paraId="699EA34C" w14:textId="77777777" w:rsidR="00707FCE" w:rsidRPr="00766D2E" w:rsidRDefault="00707FCE" w:rsidP="009D67A8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40" w:type="dxa"/>
            <w:vMerge/>
            <w:vAlign w:val="center"/>
          </w:tcPr>
          <w:p w14:paraId="05EB91F9" w14:textId="77777777" w:rsidR="00707FCE" w:rsidRPr="00766D2E" w:rsidRDefault="00707FCE" w:rsidP="009D67A8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10" w:type="dxa"/>
            <w:vMerge/>
            <w:vAlign w:val="center"/>
          </w:tcPr>
          <w:p w14:paraId="394BBE7F" w14:textId="77777777" w:rsidR="00707FCE" w:rsidRPr="00766D2E" w:rsidRDefault="00707FCE" w:rsidP="009D67A8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</w:tcPr>
          <w:p w14:paraId="29D7DB17" w14:textId="77777777" w:rsidR="00707FCE" w:rsidRPr="00766D2E" w:rsidRDefault="00707FCE" w:rsidP="009D67A8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49" w:type="dxa"/>
            <w:vMerge/>
            <w:vAlign w:val="center"/>
          </w:tcPr>
          <w:p w14:paraId="58FCC9BC" w14:textId="77777777" w:rsidR="00707FCE" w:rsidRPr="00766D2E" w:rsidRDefault="00707FCE" w:rsidP="009D67A8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23" w:type="dxa"/>
            <w:vMerge/>
            <w:vAlign w:val="center"/>
          </w:tcPr>
          <w:p w14:paraId="74D41CF7" w14:textId="77777777" w:rsidR="00707FCE" w:rsidRPr="00766D2E" w:rsidRDefault="00707FCE" w:rsidP="009D67A8">
            <w:pPr>
              <w:spacing w:line="360" w:lineRule="auto"/>
              <w:jc w:val="center"/>
              <w:rPr>
                <w:rFonts w:ascii="Calibri" w:hAnsi="Calibri"/>
                <w:b/>
                <w:sz w:val="32"/>
                <w:szCs w:val="22"/>
              </w:rPr>
            </w:pPr>
          </w:p>
        </w:tc>
      </w:tr>
      <w:tr w:rsidR="00707FCE" w:rsidRPr="00766D2E" w14:paraId="19D2FE15" w14:textId="77777777" w:rsidTr="00A868CC">
        <w:trPr>
          <w:trHeight w:hRule="exact" w:val="397"/>
        </w:trPr>
        <w:tc>
          <w:tcPr>
            <w:tcW w:w="4428" w:type="dxa"/>
            <w:vAlign w:val="center"/>
          </w:tcPr>
          <w:p w14:paraId="201D9456" w14:textId="77777777" w:rsidR="00707FCE" w:rsidRPr="00766D2E" w:rsidRDefault="00707FCE" w:rsidP="009D67A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QC+Slitting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D05B8B" w14:textId="77777777" w:rsidR="00707FCE" w:rsidRPr="00766D2E" w:rsidRDefault="006110BC" w:rsidP="009D67A8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954B518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710" w:type="dxa"/>
            <w:shd w:val="clear" w:color="auto" w:fill="FFFFFF"/>
            <w:vAlign w:val="center"/>
          </w:tcPr>
          <w:p w14:paraId="01B42C25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780E336C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949" w:type="dxa"/>
            <w:shd w:val="clear" w:color="auto" w:fill="FFFFFF"/>
            <w:vAlign w:val="center"/>
          </w:tcPr>
          <w:p w14:paraId="53D7A7FA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70</w:t>
            </w:r>
          </w:p>
        </w:tc>
        <w:tc>
          <w:tcPr>
            <w:tcW w:w="1723" w:type="dxa"/>
            <w:vAlign w:val="center"/>
          </w:tcPr>
          <w:p w14:paraId="13540866" w14:textId="77777777" w:rsidR="00707FCE" w:rsidRPr="009D67A8" w:rsidRDefault="006110BC" w:rsidP="009D67A8">
            <w:pPr>
              <w:spacing w:line="360" w:lineRule="auto"/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77</w:t>
            </w:r>
          </w:p>
        </w:tc>
      </w:tr>
      <w:tr w:rsidR="00707FCE" w:rsidRPr="00766D2E" w14:paraId="69CEA0C6" w14:textId="77777777" w:rsidTr="00A868CC">
        <w:trPr>
          <w:trHeight w:hRule="exact" w:val="397"/>
        </w:trPr>
        <w:tc>
          <w:tcPr>
            <w:tcW w:w="4428" w:type="dxa"/>
            <w:vAlign w:val="center"/>
          </w:tcPr>
          <w:p w14:paraId="4E6A3AFA" w14:textId="77777777" w:rsidR="00707FCE" w:rsidRPr="00766D2E" w:rsidRDefault="00726190" w:rsidP="009D67A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AKO 320</w:t>
            </w:r>
            <w:r w:rsidR="00707FCE">
              <w:rPr>
                <w:rFonts w:ascii="Calibri" w:hAnsi="Calibri"/>
                <w:color w:val="000000"/>
                <w:sz w:val="22"/>
                <w:szCs w:val="22"/>
              </w:rPr>
              <w:t xml:space="preserve"> Room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+ outside Area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65705F" w14:textId="77777777" w:rsidR="00707FCE" w:rsidRPr="00766D2E" w:rsidRDefault="002D794E" w:rsidP="009D67A8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A94C767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710" w:type="dxa"/>
            <w:shd w:val="clear" w:color="auto" w:fill="FFFFFF"/>
            <w:vAlign w:val="center"/>
          </w:tcPr>
          <w:p w14:paraId="78B27A8E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72148601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949" w:type="dxa"/>
            <w:shd w:val="clear" w:color="auto" w:fill="FFFFFF"/>
            <w:vAlign w:val="center"/>
          </w:tcPr>
          <w:p w14:paraId="1865CE46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38</w:t>
            </w:r>
          </w:p>
        </w:tc>
        <w:tc>
          <w:tcPr>
            <w:tcW w:w="1723" w:type="dxa"/>
            <w:vAlign w:val="center"/>
          </w:tcPr>
          <w:p w14:paraId="14A71B4A" w14:textId="77777777" w:rsidR="00707FCE" w:rsidRPr="009D67A8" w:rsidRDefault="002D794E" w:rsidP="009D67A8">
            <w:pPr>
              <w:spacing w:line="360" w:lineRule="auto"/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52</w:t>
            </w:r>
          </w:p>
        </w:tc>
      </w:tr>
      <w:tr w:rsidR="00707FCE" w:rsidRPr="00766D2E" w14:paraId="2B47B558" w14:textId="77777777" w:rsidTr="00A868CC">
        <w:trPr>
          <w:trHeight w:hRule="exact" w:val="397"/>
        </w:trPr>
        <w:tc>
          <w:tcPr>
            <w:tcW w:w="4428" w:type="dxa"/>
            <w:vAlign w:val="center"/>
          </w:tcPr>
          <w:p w14:paraId="36FAC34B" w14:textId="77777777" w:rsidR="00707FCE" w:rsidRPr="00766D2E" w:rsidRDefault="00707FCE" w:rsidP="009D67A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Sleeve Room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22D549" w14:textId="77777777" w:rsidR="00707FCE" w:rsidRPr="00766D2E" w:rsidRDefault="006110BC" w:rsidP="009D67A8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C5D1E78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710" w:type="dxa"/>
            <w:shd w:val="clear" w:color="auto" w:fill="FFFFFF"/>
            <w:vAlign w:val="center"/>
          </w:tcPr>
          <w:p w14:paraId="2B66D057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22535EEB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3949" w:type="dxa"/>
            <w:shd w:val="clear" w:color="auto" w:fill="FFFFFF"/>
            <w:vAlign w:val="center"/>
          </w:tcPr>
          <w:p w14:paraId="736D1185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2</w:t>
            </w:r>
            <w:r w:rsidR="002D794E">
              <w:t>4</w:t>
            </w:r>
          </w:p>
        </w:tc>
        <w:tc>
          <w:tcPr>
            <w:tcW w:w="1723" w:type="dxa"/>
            <w:vAlign w:val="center"/>
          </w:tcPr>
          <w:p w14:paraId="3A460557" w14:textId="77777777" w:rsidR="00707FCE" w:rsidRPr="009D67A8" w:rsidRDefault="006110BC" w:rsidP="009D67A8">
            <w:pPr>
              <w:spacing w:line="360" w:lineRule="auto"/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2</w:t>
            </w:r>
            <w:r w:rsidR="002D794E">
              <w:rPr>
                <w:b/>
                <w:bCs/>
                <w:sz w:val="32"/>
              </w:rPr>
              <w:t>5</w:t>
            </w:r>
          </w:p>
        </w:tc>
      </w:tr>
      <w:tr w:rsidR="00707FCE" w:rsidRPr="00766D2E" w14:paraId="1CC68F99" w14:textId="77777777" w:rsidTr="00726190">
        <w:trPr>
          <w:trHeight w:hRule="exact" w:val="460"/>
        </w:trPr>
        <w:tc>
          <w:tcPr>
            <w:tcW w:w="4428" w:type="dxa"/>
            <w:vAlign w:val="center"/>
          </w:tcPr>
          <w:p w14:paraId="7904C988" w14:textId="77777777" w:rsidR="00707FCE" w:rsidRPr="00766D2E" w:rsidRDefault="00707FCE" w:rsidP="009D67A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Utility Room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B45B12" w14:textId="77777777" w:rsidR="00707FCE" w:rsidRPr="00766D2E" w:rsidRDefault="006110BC" w:rsidP="009D67A8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D169455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710" w:type="dxa"/>
            <w:shd w:val="clear" w:color="auto" w:fill="FFFFFF"/>
            <w:vAlign w:val="center"/>
          </w:tcPr>
          <w:p w14:paraId="16457612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01CF4751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949" w:type="dxa"/>
            <w:shd w:val="clear" w:color="auto" w:fill="FFFFFF"/>
            <w:vAlign w:val="center"/>
          </w:tcPr>
          <w:p w14:paraId="07EF9970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723" w:type="dxa"/>
            <w:vAlign w:val="center"/>
          </w:tcPr>
          <w:p w14:paraId="0DDE1B36" w14:textId="77777777" w:rsidR="00707FCE" w:rsidRPr="009D67A8" w:rsidRDefault="006110BC" w:rsidP="009D67A8">
            <w:pPr>
              <w:spacing w:line="360" w:lineRule="auto"/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6</w:t>
            </w:r>
          </w:p>
        </w:tc>
      </w:tr>
      <w:tr w:rsidR="00707FCE" w:rsidRPr="00766D2E" w14:paraId="4DF9CFA8" w14:textId="77777777" w:rsidTr="00A868CC">
        <w:trPr>
          <w:trHeight w:hRule="exact" w:val="397"/>
        </w:trPr>
        <w:tc>
          <w:tcPr>
            <w:tcW w:w="4428" w:type="dxa"/>
            <w:vAlign w:val="center"/>
          </w:tcPr>
          <w:p w14:paraId="087F9287" w14:textId="77777777" w:rsidR="00707FCE" w:rsidRPr="00766D2E" w:rsidRDefault="00726190" w:rsidP="009D67A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Ink kitchen</w:t>
            </w:r>
            <w:r w:rsidR="00C72BAC">
              <w:rPr>
                <w:rFonts w:ascii="Calibri" w:hAnsi="Calibri"/>
                <w:color w:val="000000"/>
                <w:sz w:val="22"/>
                <w:szCs w:val="22"/>
              </w:rPr>
              <w:t xml:space="preserve"> And Screen Room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24E7C6" w14:textId="77777777" w:rsidR="00707FCE" w:rsidRPr="00766D2E" w:rsidRDefault="006110BC" w:rsidP="009D67A8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FDC64E5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710" w:type="dxa"/>
            <w:shd w:val="clear" w:color="auto" w:fill="FFFFFF"/>
            <w:vAlign w:val="center"/>
          </w:tcPr>
          <w:p w14:paraId="65176BBC" w14:textId="77777777" w:rsidR="00707FCE" w:rsidRPr="00766D2E" w:rsidRDefault="002D794E" w:rsidP="009D67A8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4E8CF8E1" w14:textId="77777777" w:rsidR="00707FCE" w:rsidRPr="00766D2E" w:rsidRDefault="002D794E" w:rsidP="009D67A8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949" w:type="dxa"/>
            <w:shd w:val="clear" w:color="auto" w:fill="FFFFFF"/>
            <w:vAlign w:val="center"/>
          </w:tcPr>
          <w:p w14:paraId="1134AF5A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1723" w:type="dxa"/>
            <w:vAlign w:val="center"/>
          </w:tcPr>
          <w:p w14:paraId="2D37BA7B" w14:textId="77777777" w:rsidR="00707FCE" w:rsidRPr="009D67A8" w:rsidRDefault="002D794E" w:rsidP="009D67A8">
            <w:pPr>
              <w:spacing w:line="360" w:lineRule="auto"/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23</w:t>
            </w:r>
          </w:p>
        </w:tc>
      </w:tr>
      <w:tr w:rsidR="00707FCE" w:rsidRPr="00766D2E" w14:paraId="2E861A04" w14:textId="77777777" w:rsidTr="00A868CC">
        <w:trPr>
          <w:trHeight w:hRule="exact" w:val="397"/>
        </w:trPr>
        <w:tc>
          <w:tcPr>
            <w:tcW w:w="4428" w:type="dxa"/>
            <w:vAlign w:val="center"/>
          </w:tcPr>
          <w:p w14:paraId="03A04B1C" w14:textId="77777777" w:rsidR="00707FCE" w:rsidRPr="00766D2E" w:rsidRDefault="00726190" w:rsidP="009D67A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Pasting Area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376E13F1" w14:textId="77777777" w:rsidR="00707FCE" w:rsidRPr="00766D2E" w:rsidRDefault="002D794E" w:rsidP="009D67A8">
            <w:pPr>
              <w:spacing w:line="360" w:lineRule="auto"/>
              <w:jc w:val="center"/>
              <w:rPr>
                <w:rFonts w:ascii="Calibri" w:hAnsi="Calibri"/>
                <w:color w:val="000000"/>
                <w:sz w:val="28"/>
              </w:rPr>
            </w:pPr>
            <w:r>
              <w:rPr>
                <w:rFonts w:ascii="Calibri" w:hAnsi="Calibri"/>
                <w:color w:val="000000"/>
                <w:sz w:val="28"/>
              </w:rPr>
              <w:t>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4FFC2D2" w14:textId="77777777" w:rsidR="00707FCE" w:rsidRPr="00766D2E" w:rsidRDefault="002D794E" w:rsidP="009D67A8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1710" w:type="dxa"/>
            <w:shd w:val="clear" w:color="auto" w:fill="FFFFFF"/>
            <w:vAlign w:val="center"/>
          </w:tcPr>
          <w:p w14:paraId="32E1A398" w14:textId="77777777" w:rsidR="00707FCE" w:rsidRPr="00766D2E" w:rsidRDefault="002D794E" w:rsidP="009D67A8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154DC5A1" w14:textId="77777777" w:rsidR="00707FCE" w:rsidRPr="00766D2E" w:rsidRDefault="002D794E" w:rsidP="009D67A8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3949" w:type="dxa"/>
            <w:shd w:val="clear" w:color="auto" w:fill="FFFFFF"/>
            <w:vAlign w:val="center"/>
          </w:tcPr>
          <w:p w14:paraId="63A368EF" w14:textId="77777777" w:rsidR="00707FCE" w:rsidRPr="00766D2E" w:rsidRDefault="002D794E" w:rsidP="009D67A8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723" w:type="dxa"/>
            <w:vAlign w:val="center"/>
          </w:tcPr>
          <w:p w14:paraId="0EFD828D" w14:textId="77777777" w:rsidR="00707FCE" w:rsidRPr="009D67A8" w:rsidRDefault="002D794E" w:rsidP="009D67A8">
            <w:pPr>
              <w:spacing w:line="360" w:lineRule="auto"/>
              <w:jc w:val="center"/>
              <w:rPr>
                <w:rFonts w:ascii="Calibri" w:hAnsi="Calibri"/>
                <w:b/>
                <w:bCs/>
                <w:color w:val="000000"/>
                <w:sz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</w:rPr>
              <w:t>45</w:t>
            </w:r>
          </w:p>
        </w:tc>
      </w:tr>
      <w:tr w:rsidR="00707FCE" w:rsidRPr="00766D2E" w14:paraId="69A6A0C4" w14:textId="77777777" w:rsidTr="00A868CC">
        <w:trPr>
          <w:trHeight w:hRule="exact" w:val="397"/>
        </w:trPr>
        <w:tc>
          <w:tcPr>
            <w:tcW w:w="4428" w:type="dxa"/>
            <w:vAlign w:val="center"/>
          </w:tcPr>
          <w:p w14:paraId="69A0C72B" w14:textId="77777777" w:rsidR="00707FCE" w:rsidRPr="00766D2E" w:rsidRDefault="00C72BAC" w:rsidP="009D67A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Gallus Area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5805B3E8" w14:textId="77777777" w:rsidR="00707FCE" w:rsidRPr="00766D2E" w:rsidRDefault="002D794E" w:rsidP="009D67A8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44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DD3ABB6" w14:textId="77777777" w:rsidR="00707FCE" w:rsidRPr="00766D2E" w:rsidRDefault="006110BC" w:rsidP="009D67A8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1710" w:type="dxa"/>
            <w:shd w:val="clear" w:color="auto" w:fill="FFFFFF"/>
            <w:vAlign w:val="center"/>
          </w:tcPr>
          <w:p w14:paraId="6C6F5C8D" w14:textId="77777777" w:rsidR="00707FCE" w:rsidRPr="00766D2E" w:rsidRDefault="002D794E" w:rsidP="009D67A8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073E7BBF" w14:textId="77777777" w:rsidR="00707FCE" w:rsidRPr="00766D2E" w:rsidRDefault="002D794E" w:rsidP="009D67A8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949" w:type="dxa"/>
            <w:shd w:val="clear" w:color="auto" w:fill="FFFFFF"/>
            <w:vAlign w:val="center"/>
          </w:tcPr>
          <w:p w14:paraId="031DFEDF" w14:textId="77777777" w:rsidR="00707FCE" w:rsidRPr="00766D2E" w:rsidRDefault="002D794E" w:rsidP="009D67A8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723" w:type="dxa"/>
            <w:vAlign w:val="center"/>
          </w:tcPr>
          <w:p w14:paraId="30C75222" w14:textId="77777777" w:rsidR="00707FCE" w:rsidRPr="009D67A8" w:rsidRDefault="002D794E" w:rsidP="009D67A8">
            <w:pPr>
              <w:spacing w:line="360" w:lineRule="auto"/>
              <w:jc w:val="center"/>
              <w:rPr>
                <w:rFonts w:ascii="Calibri" w:hAnsi="Calibri"/>
                <w:b/>
                <w:bCs/>
                <w:color w:val="000000"/>
                <w:sz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</w:rPr>
              <w:t>48</w:t>
            </w:r>
          </w:p>
        </w:tc>
      </w:tr>
      <w:tr w:rsidR="00707FCE" w:rsidRPr="00766D2E" w14:paraId="19B54CA1" w14:textId="77777777" w:rsidTr="00A868CC">
        <w:trPr>
          <w:trHeight w:hRule="exact" w:val="397"/>
        </w:trPr>
        <w:tc>
          <w:tcPr>
            <w:tcW w:w="4428" w:type="dxa"/>
            <w:vAlign w:val="center"/>
          </w:tcPr>
          <w:p w14:paraId="38727BCF" w14:textId="77777777" w:rsidR="00707FCE" w:rsidRPr="00766D2E" w:rsidRDefault="00726190" w:rsidP="009D67A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Pouching Area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1B0490AA" w14:textId="77777777" w:rsidR="00707FCE" w:rsidRPr="00766D2E" w:rsidRDefault="002D794E" w:rsidP="009D67A8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2E82C8" w14:textId="77777777" w:rsidR="00707FCE" w:rsidRPr="00766D2E" w:rsidRDefault="002D794E" w:rsidP="009D67A8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1710" w:type="dxa"/>
            <w:shd w:val="clear" w:color="auto" w:fill="FFFFFF"/>
            <w:vAlign w:val="center"/>
          </w:tcPr>
          <w:p w14:paraId="285BEEE6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69E8C8E4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3949" w:type="dxa"/>
            <w:shd w:val="clear" w:color="auto" w:fill="FFFFFF"/>
            <w:vAlign w:val="center"/>
          </w:tcPr>
          <w:p w14:paraId="226FBCC7" w14:textId="77777777" w:rsidR="00707FCE" w:rsidRPr="00766D2E" w:rsidRDefault="002D794E" w:rsidP="009D67A8">
            <w:pPr>
              <w:spacing w:line="360" w:lineRule="auto"/>
              <w:jc w:val="center"/>
            </w:pPr>
            <w:r>
              <w:t>51</w:t>
            </w:r>
          </w:p>
        </w:tc>
        <w:tc>
          <w:tcPr>
            <w:tcW w:w="1723" w:type="dxa"/>
            <w:vAlign w:val="center"/>
          </w:tcPr>
          <w:p w14:paraId="33A9F1FD" w14:textId="77777777" w:rsidR="00707FCE" w:rsidRPr="009D67A8" w:rsidRDefault="002D794E" w:rsidP="009D67A8">
            <w:pPr>
              <w:spacing w:line="360" w:lineRule="auto"/>
              <w:jc w:val="center"/>
              <w:rPr>
                <w:rFonts w:ascii="Calibri" w:hAnsi="Calibri"/>
                <w:b/>
                <w:bCs/>
                <w:color w:val="000000"/>
                <w:sz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</w:rPr>
              <w:t>58</w:t>
            </w:r>
          </w:p>
        </w:tc>
      </w:tr>
      <w:tr w:rsidR="00707FCE" w:rsidRPr="00766D2E" w14:paraId="2BFF2E4C" w14:textId="77777777" w:rsidTr="00A868CC">
        <w:trPr>
          <w:trHeight w:hRule="exact" w:val="397"/>
        </w:trPr>
        <w:tc>
          <w:tcPr>
            <w:tcW w:w="4428" w:type="dxa"/>
            <w:vAlign w:val="center"/>
          </w:tcPr>
          <w:p w14:paraId="5B498E89" w14:textId="77777777" w:rsidR="00707FCE" w:rsidRPr="00766D2E" w:rsidRDefault="00726190" w:rsidP="009D67A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Lamination Area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2FEDF3A3" w14:textId="77777777" w:rsidR="00707FCE" w:rsidRPr="00766D2E" w:rsidRDefault="002D794E" w:rsidP="009D67A8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36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6A89432" w14:textId="77777777" w:rsidR="00707FCE" w:rsidRPr="00766D2E" w:rsidRDefault="006110BC" w:rsidP="009D67A8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1710" w:type="dxa"/>
            <w:shd w:val="clear" w:color="auto" w:fill="FFFFFF"/>
            <w:vAlign w:val="center"/>
          </w:tcPr>
          <w:p w14:paraId="1C4A3628" w14:textId="77777777" w:rsidR="00707FCE" w:rsidRPr="00766D2E" w:rsidRDefault="002D794E" w:rsidP="009D67A8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660C56E6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949" w:type="dxa"/>
            <w:shd w:val="clear" w:color="auto" w:fill="FFFFFF"/>
            <w:vAlign w:val="center"/>
          </w:tcPr>
          <w:p w14:paraId="026EA281" w14:textId="77777777" w:rsidR="00707FCE" w:rsidRPr="00766D2E" w:rsidRDefault="002D794E" w:rsidP="009D67A8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1723" w:type="dxa"/>
            <w:vAlign w:val="center"/>
          </w:tcPr>
          <w:p w14:paraId="695CE662" w14:textId="77777777" w:rsidR="00707FCE" w:rsidRPr="009D67A8" w:rsidRDefault="006110BC" w:rsidP="009D67A8">
            <w:pPr>
              <w:spacing w:line="360" w:lineRule="auto"/>
              <w:jc w:val="center"/>
              <w:rPr>
                <w:rFonts w:ascii="Calibri" w:hAnsi="Calibri"/>
                <w:b/>
                <w:bCs/>
                <w:color w:val="000000"/>
                <w:sz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</w:rPr>
              <w:t>4</w:t>
            </w:r>
            <w:r w:rsidR="002D794E">
              <w:rPr>
                <w:rFonts w:ascii="Calibri" w:hAnsi="Calibri"/>
                <w:b/>
                <w:bCs/>
                <w:color w:val="000000"/>
                <w:sz w:val="32"/>
              </w:rPr>
              <w:t>6</w:t>
            </w:r>
          </w:p>
        </w:tc>
      </w:tr>
      <w:tr w:rsidR="00707FCE" w:rsidRPr="00766D2E" w14:paraId="7D694533" w14:textId="77777777" w:rsidTr="00A868CC">
        <w:trPr>
          <w:trHeight w:hRule="exact" w:val="397"/>
        </w:trPr>
        <w:tc>
          <w:tcPr>
            <w:tcW w:w="4428" w:type="dxa"/>
            <w:vAlign w:val="center"/>
          </w:tcPr>
          <w:p w14:paraId="779FEB47" w14:textId="77777777" w:rsidR="00707FCE" w:rsidRPr="00766D2E" w:rsidRDefault="00726190" w:rsidP="009D67A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Old </w:t>
            </w:r>
            <w:r w:rsidR="00707FCE">
              <w:rPr>
                <w:rFonts w:ascii="Calibri" w:hAnsi="Calibri"/>
                <w:color w:val="000000"/>
                <w:sz w:val="22"/>
                <w:szCs w:val="22"/>
              </w:rPr>
              <w:t>Lab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Area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4D12028C" w14:textId="77777777" w:rsidR="00707FCE" w:rsidRPr="00766D2E" w:rsidRDefault="002D794E" w:rsidP="009D67A8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21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F88329" w14:textId="77777777" w:rsidR="00707FCE" w:rsidRPr="00766D2E" w:rsidRDefault="002D794E" w:rsidP="009D67A8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710" w:type="dxa"/>
            <w:shd w:val="clear" w:color="auto" w:fill="FFFFFF"/>
            <w:vAlign w:val="center"/>
          </w:tcPr>
          <w:p w14:paraId="46CC8E9E" w14:textId="77777777" w:rsidR="00707FCE" w:rsidRPr="00766D2E" w:rsidRDefault="002D794E" w:rsidP="009D67A8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30880B42" w14:textId="77777777" w:rsidR="00707FCE" w:rsidRPr="00766D2E" w:rsidRDefault="002D794E" w:rsidP="009D67A8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3949" w:type="dxa"/>
            <w:shd w:val="clear" w:color="auto" w:fill="FFFFFF"/>
            <w:vAlign w:val="center"/>
          </w:tcPr>
          <w:p w14:paraId="6E249DDE" w14:textId="77777777" w:rsidR="00707FCE" w:rsidRPr="00766D2E" w:rsidRDefault="006110BC" w:rsidP="009D67A8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1723" w:type="dxa"/>
            <w:vAlign w:val="center"/>
          </w:tcPr>
          <w:p w14:paraId="0DC94503" w14:textId="77777777" w:rsidR="00707FCE" w:rsidRPr="009D67A8" w:rsidRDefault="002D794E" w:rsidP="009D67A8">
            <w:pPr>
              <w:spacing w:line="360" w:lineRule="auto"/>
              <w:jc w:val="center"/>
              <w:rPr>
                <w:rFonts w:ascii="Calibri" w:hAnsi="Calibri"/>
                <w:b/>
                <w:bCs/>
                <w:color w:val="000000"/>
                <w:sz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</w:rPr>
              <w:t>35</w:t>
            </w:r>
          </w:p>
        </w:tc>
      </w:tr>
      <w:tr w:rsidR="006110BC" w:rsidRPr="00766D2E" w14:paraId="49D9BE06" w14:textId="77777777" w:rsidTr="00A868CC">
        <w:trPr>
          <w:trHeight w:hRule="exact" w:val="397"/>
        </w:trPr>
        <w:tc>
          <w:tcPr>
            <w:tcW w:w="4428" w:type="dxa"/>
            <w:vAlign w:val="center"/>
          </w:tcPr>
          <w:p w14:paraId="4A90AFCF" w14:textId="77777777" w:rsidR="006110BC" w:rsidRDefault="00726190" w:rsidP="009D67A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AKO 520 + Lombardi Area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2BB582D3" w14:textId="77777777" w:rsidR="006110BC" w:rsidRPr="00766D2E" w:rsidRDefault="002D794E" w:rsidP="009D67A8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689E55" w14:textId="77777777" w:rsidR="006110BC" w:rsidRPr="00766D2E" w:rsidRDefault="002D794E" w:rsidP="009D67A8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1710" w:type="dxa"/>
            <w:shd w:val="clear" w:color="auto" w:fill="FFFFFF"/>
            <w:vAlign w:val="center"/>
          </w:tcPr>
          <w:p w14:paraId="618F203B" w14:textId="77777777" w:rsidR="006110BC" w:rsidRPr="00766D2E" w:rsidRDefault="002D794E" w:rsidP="009D67A8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4AD4734A" w14:textId="77777777" w:rsidR="006110BC" w:rsidRPr="00766D2E" w:rsidRDefault="002D794E" w:rsidP="009D67A8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3949" w:type="dxa"/>
            <w:shd w:val="clear" w:color="auto" w:fill="FFFFFF"/>
            <w:vAlign w:val="center"/>
          </w:tcPr>
          <w:p w14:paraId="5357C163" w14:textId="77777777" w:rsidR="006110BC" w:rsidRPr="00766D2E" w:rsidRDefault="002D794E" w:rsidP="009D67A8">
            <w:pPr>
              <w:spacing w:line="360" w:lineRule="auto"/>
              <w:jc w:val="center"/>
            </w:pPr>
            <w:r>
              <w:t>64</w:t>
            </w:r>
          </w:p>
        </w:tc>
        <w:tc>
          <w:tcPr>
            <w:tcW w:w="1723" w:type="dxa"/>
            <w:vAlign w:val="center"/>
          </w:tcPr>
          <w:p w14:paraId="68A2D532" w14:textId="77777777" w:rsidR="006110BC" w:rsidRPr="009D67A8" w:rsidRDefault="002D794E" w:rsidP="009D67A8">
            <w:pPr>
              <w:spacing w:line="360" w:lineRule="auto"/>
              <w:jc w:val="center"/>
              <w:rPr>
                <w:rFonts w:ascii="Calibri" w:hAnsi="Calibri"/>
                <w:b/>
                <w:bCs/>
                <w:color w:val="000000"/>
                <w:sz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</w:rPr>
              <w:t>105</w:t>
            </w:r>
          </w:p>
        </w:tc>
      </w:tr>
      <w:tr w:rsidR="00A868CC" w:rsidRPr="00766D2E" w14:paraId="47E7C5A8" w14:textId="77777777" w:rsidTr="00A868CC">
        <w:trPr>
          <w:trHeight w:hRule="exact" w:val="397"/>
        </w:trPr>
        <w:tc>
          <w:tcPr>
            <w:tcW w:w="4428" w:type="dxa"/>
            <w:vAlign w:val="center"/>
          </w:tcPr>
          <w:p w14:paraId="415BC45F" w14:textId="77777777" w:rsidR="00A868CC" w:rsidRDefault="005E6645" w:rsidP="009D67A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Warehouse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78894255" w14:textId="77777777" w:rsidR="00A868CC" w:rsidRDefault="002D794E" w:rsidP="009D67A8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4C29E34" w14:textId="77777777" w:rsidR="00A868CC" w:rsidRDefault="005E6645" w:rsidP="009D67A8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1710" w:type="dxa"/>
            <w:shd w:val="clear" w:color="auto" w:fill="FFFFFF"/>
            <w:vAlign w:val="center"/>
          </w:tcPr>
          <w:p w14:paraId="793C1D4F" w14:textId="77777777" w:rsidR="00A868CC" w:rsidRDefault="005E6645" w:rsidP="009D67A8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123D5989" w14:textId="77777777" w:rsidR="00A868CC" w:rsidRDefault="005E6645" w:rsidP="009D67A8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949" w:type="dxa"/>
            <w:shd w:val="clear" w:color="auto" w:fill="FFFFFF"/>
            <w:vAlign w:val="center"/>
          </w:tcPr>
          <w:p w14:paraId="56A09DBB" w14:textId="77777777" w:rsidR="00A868CC" w:rsidRDefault="002D794E" w:rsidP="009D67A8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723" w:type="dxa"/>
            <w:vAlign w:val="center"/>
          </w:tcPr>
          <w:p w14:paraId="6ACFFB47" w14:textId="77777777" w:rsidR="00A868CC" w:rsidRDefault="002D794E" w:rsidP="009D67A8">
            <w:pPr>
              <w:spacing w:line="360" w:lineRule="auto"/>
              <w:jc w:val="center"/>
              <w:rPr>
                <w:rFonts w:ascii="Calibri" w:hAnsi="Calibri"/>
                <w:b/>
                <w:bCs/>
                <w:color w:val="000000"/>
                <w:sz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</w:rPr>
              <w:t>40</w:t>
            </w:r>
          </w:p>
        </w:tc>
      </w:tr>
      <w:tr w:rsidR="00707FCE" w:rsidRPr="00766D2E" w14:paraId="56FC83B4" w14:textId="77777777" w:rsidTr="00A868CC">
        <w:trPr>
          <w:trHeight w:hRule="exact" w:val="397"/>
        </w:trPr>
        <w:tc>
          <w:tcPr>
            <w:tcW w:w="4428" w:type="dxa"/>
            <w:vAlign w:val="center"/>
          </w:tcPr>
          <w:p w14:paraId="2196A968" w14:textId="77777777" w:rsidR="00707FCE" w:rsidRPr="00766D2E" w:rsidRDefault="006110BC" w:rsidP="006110BC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2BEDB96C" w14:textId="77777777" w:rsidR="00707FCE" w:rsidRPr="00766D2E" w:rsidRDefault="001406A8" w:rsidP="009D67A8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170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EF3861" w14:textId="77777777" w:rsidR="00707FCE" w:rsidRPr="00766D2E" w:rsidRDefault="001406A8" w:rsidP="009D67A8">
            <w:pPr>
              <w:spacing w:line="360" w:lineRule="auto"/>
              <w:jc w:val="center"/>
              <w:rPr>
                <w:rFonts w:ascii="Calibri" w:hAnsi="Calibri"/>
                <w:color w:val="000000"/>
                <w:sz w:val="28"/>
              </w:rPr>
            </w:pPr>
            <w:r>
              <w:rPr>
                <w:rFonts w:ascii="Calibri" w:hAnsi="Calibri"/>
                <w:color w:val="000000"/>
                <w:sz w:val="28"/>
              </w:rPr>
              <w:t>23</w:t>
            </w:r>
          </w:p>
        </w:tc>
        <w:tc>
          <w:tcPr>
            <w:tcW w:w="1710" w:type="dxa"/>
            <w:shd w:val="clear" w:color="auto" w:fill="FFFFFF"/>
            <w:vAlign w:val="center"/>
          </w:tcPr>
          <w:p w14:paraId="4952BA67" w14:textId="77777777" w:rsidR="00707FCE" w:rsidRPr="00766D2E" w:rsidRDefault="001406A8" w:rsidP="009D67A8">
            <w:pPr>
              <w:spacing w:line="360" w:lineRule="auto"/>
              <w:jc w:val="center"/>
            </w:pPr>
            <w:r>
              <w:t>21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05C5E11B" w14:textId="77777777" w:rsidR="00707FCE" w:rsidRPr="00766D2E" w:rsidRDefault="002D794E" w:rsidP="009D67A8">
            <w:pPr>
              <w:spacing w:line="360" w:lineRule="auto"/>
              <w:jc w:val="center"/>
            </w:pPr>
            <w:r>
              <w:t>26</w:t>
            </w:r>
          </w:p>
        </w:tc>
        <w:tc>
          <w:tcPr>
            <w:tcW w:w="3949" w:type="dxa"/>
            <w:shd w:val="clear" w:color="auto" w:fill="FFFFFF"/>
            <w:vAlign w:val="center"/>
          </w:tcPr>
          <w:p w14:paraId="13597A90" w14:textId="77777777" w:rsidR="00707FCE" w:rsidRPr="00766D2E" w:rsidRDefault="002D794E" w:rsidP="009D67A8">
            <w:pPr>
              <w:spacing w:line="360" w:lineRule="auto"/>
              <w:jc w:val="center"/>
            </w:pPr>
            <w:r>
              <w:t>320</w:t>
            </w:r>
          </w:p>
        </w:tc>
        <w:tc>
          <w:tcPr>
            <w:tcW w:w="1723" w:type="dxa"/>
            <w:vAlign w:val="center"/>
          </w:tcPr>
          <w:p w14:paraId="6ABFB12A" w14:textId="77777777" w:rsidR="00707FCE" w:rsidRPr="009D67A8" w:rsidRDefault="002D794E" w:rsidP="009D67A8">
            <w:pPr>
              <w:spacing w:line="360" w:lineRule="auto"/>
              <w:jc w:val="center"/>
              <w:rPr>
                <w:rFonts w:ascii="Calibri" w:hAnsi="Calibri"/>
                <w:b/>
                <w:bCs/>
                <w:color w:val="000000"/>
                <w:sz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</w:rPr>
              <w:t>560</w:t>
            </w:r>
          </w:p>
        </w:tc>
      </w:tr>
    </w:tbl>
    <w:p w14:paraId="30557C5D" w14:textId="77777777" w:rsidR="002B3580" w:rsidRPr="00766D2E" w:rsidRDefault="002B3580"/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7"/>
        <w:gridCol w:w="1890"/>
        <w:gridCol w:w="2276"/>
        <w:gridCol w:w="1336"/>
        <w:gridCol w:w="1336"/>
        <w:gridCol w:w="1337"/>
        <w:gridCol w:w="613"/>
        <w:gridCol w:w="723"/>
        <w:gridCol w:w="1337"/>
        <w:gridCol w:w="3832"/>
        <w:gridCol w:w="26"/>
      </w:tblGrid>
      <w:tr w:rsidR="002B3580" w:rsidRPr="00766D2E" w14:paraId="7FE79DBC" w14:textId="77777777">
        <w:trPr>
          <w:gridAfter w:val="1"/>
          <w:wAfter w:w="26" w:type="dxa"/>
          <w:trHeight w:hRule="exact" w:val="425"/>
        </w:trPr>
        <w:tc>
          <w:tcPr>
            <w:tcW w:w="15817" w:type="dxa"/>
            <w:gridSpan w:val="10"/>
            <w:vAlign w:val="center"/>
          </w:tcPr>
          <w:p w14:paraId="5A90CBCF" w14:textId="77777777" w:rsidR="002B3580" w:rsidRPr="00766D2E" w:rsidRDefault="002B3580" w:rsidP="0047224C">
            <w:pPr>
              <w:spacing w:line="360" w:lineRule="auto"/>
              <w:rPr>
                <w:rFonts w:ascii="Calibri" w:hAnsi="Calibri"/>
                <w:b/>
                <w:color w:val="000000"/>
                <w:sz w:val="22"/>
              </w:rPr>
            </w:pPr>
            <w:r w:rsidRPr="00766D2E">
              <w:rPr>
                <w:rFonts w:ascii="Calibri" w:hAnsi="Calibri"/>
                <w:b/>
                <w:color w:val="000000"/>
                <w:sz w:val="22"/>
              </w:rPr>
              <w:t>Revision history for updat</w:t>
            </w:r>
            <w:r w:rsidR="0047224C">
              <w:rPr>
                <w:rFonts w:ascii="Calibri" w:hAnsi="Calibri"/>
                <w:b/>
                <w:color w:val="000000"/>
                <w:sz w:val="22"/>
              </w:rPr>
              <w:t>e in addition / removal of Wooden</w:t>
            </w:r>
            <w:r w:rsidRPr="00766D2E">
              <w:rPr>
                <w:rFonts w:ascii="Calibri" w:hAnsi="Calibri"/>
                <w:b/>
                <w:color w:val="000000"/>
                <w:sz w:val="22"/>
              </w:rPr>
              <w:t xml:space="preserve"> articles </w:t>
            </w:r>
          </w:p>
        </w:tc>
      </w:tr>
      <w:tr w:rsidR="002B3580" w:rsidRPr="00766D2E" w14:paraId="26EA9B16" w14:textId="77777777">
        <w:trPr>
          <w:gridAfter w:val="1"/>
          <w:wAfter w:w="26" w:type="dxa"/>
          <w:trHeight w:hRule="exact" w:val="430"/>
        </w:trPr>
        <w:tc>
          <w:tcPr>
            <w:tcW w:w="1137" w:type="dxa"/>
            <w:vAlign w:val="center"/>
          </w:tcPr>
          <w:p w14:paraId="739B37D2" w14:textId="77777777" w:rsidR="002B3580" w:rsidRPr="00766D2E" w:rsidRDefault="00DA40A6" w:rsidP="00DA40A6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</w:rPr>
            </w:pPr>
            <w:r w:rsidRPr="00766D2E">
              <w:rPr>
                <w:rFonts w:ascii="Calibri" w:hAnsi="Calibri"/>
                <w:color w:val="000000"/>
                <w:sz w:val="22"/>
              </w:rPr>
              <w:t xml:space="preserve">Rev. </w:t>
            </w:r>
            <w:r w:rsidR="002B3580" w:rsidRPr="00766D2E">
              <w:rPr>
                <w:rFonts w:ascii="Calibri" w:hAnsi="Calibri"/>
                <w:color w:val="000000"/>
                <w:sz w:val="22"/>
              </w:rPr>
              <w:t>no.</w:t>
            </w:r>
          </w:p>
        </w:tc>
        <w:tc>
          <w:tcPr>
            <w:tcW w:w="1890" w:type="dxa"/>
            <w:vAlign w:val="center"/>
          </w:tcPr>
          <w:p w14:paraId="24B95D51" w14:textId="77777777" w:rsidR="002B3580" w:rsidRPr="00766D2E" w:rsidRDefault="002B3580" w:rsidP="00DA40A6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</w:rPr>
            </w:pPr>
            <w:r w:rsidRPr="00766D2E">
              <w:rPr>
                <w:rFonts w:ascii="Calibri" w:hAnsi="Calibri"/>
                <w:color w:val="000000"/>
                <w:sz w:val="22"/>
              </w:rPr>
              <w:t>Effective date</w:t>
            </w:r>
          </w:p>
        </w:tc>
        <w:tc>
          <w:tcPr>
            <w:tcW w:w="6898" w:type="dxa"/>
            <w:gridSpan w:val="5"/>
            <w:vAlign w:val="center"/>
          </w:tcPr>
          <w:p w14:paraId="763DA0CC" w14:textId="77777777" w:rsidR="002B3580" w:rsidRPr="00766D2E" w:rsidRDefault="002B3580" w:rsidP="00DA40A6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</w:rPr>
            </w:pPr>
            <w:r w:rsidRPr="00766D2E">
              <w:rPr>
                <w:rFonts w:ascii="Calibri" w:hAnsi="Calibri"/>
                <w:color w:val="000000"/>
                <w:sz w:val="22"/>
              </w:rPr>
              <w:t>Details of change</w:t>
            </w:r>
          </w:p>
        </w:tc>
        <w:tc>
          <w:tcPr>
            <w:tcW w:w="5892" w:type="dxa"/>
            <w:gridSpan w:val="3"/>
            <w:vAlign w:val="center"/>
          </w:tcPr>
          <w:p w14:paraId="354EB10A" w14:textId="77777777" w:rsidR="002B3580" w:rsidRPr="00766D2E" w:rsidRDefault="002B3580" w:rsidP="00DA40A6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</w:rPr>
            </w:pPr>
            <w:r w:rsidRPr="00766D2E">
              <w:rPr>
                <w:rFonts w:ascii="Calibri" w:hAnsi="Calibri"/>
                <w:color w:val="000000"/>
                <w:sz w:val="22"/>
              </w:rPr>
              <w:t>Reason for change</w:t>
            </w:r>
          </w:p>
        </w:tc>
      </w:tr>
      <w:tr w:rsidR="002B3580" w:rsidRPr="00766D2E" w14:paraId="195F353F" w14:textId="77777777" w:rsidTr="00A868CC">
        <w:trPr>
          <w:gridAfter w:val="1"/>
          <w:wAfter w:w="26" w:type="dxa"/>
          <w:trHeight w:hRule="exact" w:val="804"/>
        </w:trPr>
        <w:tc>
          <w:tcPr>
            <w:tcW w:w="1137" w:type="dxa"/>
            <w:vAlign w:val="center"/>
          </w:tcPr>
          <w:p w14:paraId="114C554A" w14:textId="77777777" w:rsidR="002B3580" w:rsidRPr="00766D2E" w:rsidRDefault="002B3580" w:rsidP="00DA40A6">
            <w:pPr>
              <w:numPr>
                <w:ilvl w:val="0"/>
                <w:numId w:val="1"/>
              </w:numPr>
              <w:spacing w:line="360" w:lineRule="auto"/>
              <w:jc w:val="center"/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1890" w:type="dxa"/>
            <w:vAlign w:val="center"/>
          </w:tcPr>
          <w:p w14:paraId="3870B77F" w14:textId="77777777" w:rsidR="002B3580" w:rsidRPr="00766D2E" w:rsidRDefault="001217FC" w:rsidP="001217FC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15</w:t>
            </w:r>
            <w:r w:rsidR="00A868CC">
              <w:rPr>
                <w:rFonts w:ascii="Calibri" w:hAnsi="Calibri"/>
                <w:color w:val="000000"/>
                <w:sz w:val="22"/>
              </w:rPr>
              <w:t>.</w:t>
            </w:r>
            <w:r>
              <w:rPr>
                <w:rFonts w:ascii="Calibri" w:hAnsi="Calibri"/>
                <w:color w:val="000000"/>
                <w:sz w:val="22"/>
              </w:rPr>
              <w:t>12</w:t>
            </w:r>
            <w:r w:rsidR="00A868CC">
              <w:rPr>
                <w:rFonts w:ascii="Calibri" w:hAnsi="Calibri"/>
                <w:color w:val="000000"/>
                <w:sz w:val="22"/>
              </w:rPr>
              <w:t>.2024</w:t>
            </w:r>
          </w:p>
        </w:tc>
        <w:tc>
          <w:tcPr>
            <w:tcW w:w="6898" w:type="dxa"/>
            <w:gridSpan w:val="5"/>
            <w:vAlign w:val="center"/>
          </w:tcPr>
          <w:p w14:paraId="573C6524" w14:textId="77777777" w:rsidR="002B3580" w:rsidRPr="00766D2E" w:rsidRDefault="00A868CC" w:rsidP="00DA40A6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New Wooden articles added</w:t>
            </w:r>
          </w:p>
        </w:tc>
        <w:tc>
          <w:tcPr>
            <w:tcW w:w="5892" w:type="dxa"/>
            <w:gridSpan w:val="3"/>
            <w:vAlign w:val="center"/>
          </w:tcPr>
          <w:p w14:paraId="43010665" w14:textId="77777777" w:rsidR="002B3580" w:rsidRPr="00766D2E" w:rsidRDefault="00A868CC" w:rsidP="001217FC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 xml:space="preserve">New warehouse </w:t>
            </w:r>
            <w:r w:rsidR="001217FC">
              <w:rPr>
                <w:rFonts w:ascii="Calibri" w:hAnsi="Calibri"/>
                <w:color w:val="000000"/>
                <w:sz w:val="22"/>
              </w:rPr>
              <w:t>And Pouching Department and Some Of Area Added</w:t>
            </w:r>
          </w:p>
        </w:tc>
      </w:tr>
      <w:tr w:rsidR="002B3580" w:rsidRPr="00766D2E" w14:paraId="1F41A013" w14:textId="77777777">
        <w:trPr>
          <w:gridAfter w:val="1"/>
          <w:wAfter w:w="26" w:type="dxa"/>
          <w:trHeight w:hRule="exact" w:val="430"/>
        </w:trPr>
        <w:tc>
          <w:tcPr>
            <w:tcW w:w="1137" w:type="dxa"/>
            <w:vAlign w:val="center"/>
          </w:tcPr>
          <w:p w14:paraId="748A8295" w14:textId="77777777" w:rsidR="002B3580" w:rsidRPr="00766D2E" w:rsidRDefault="002B3580" w:rsidP="00DA40A6">
            <w:pPr>
              <w:numPr>
                <w:ilvl w:val="0"/>
                <w:numId w:val="1"/>
              </w:numPr>
              <w:spacing w:line="360" w:lineRule="auto"/>
              <w:jc w:val="center"/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1890" w:type="dxa"/>
            <w:vAlign w:val="center"/>
          </w:tcPr>
          <w:p w14:paraId="00C08006" w14:textId="77777777" w:rsidR="002B3580" w:rsidRPr="00766D2E" w:rsidRDefault="002B3580" w:rsidP="00DA40A6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6898" w:type="dxa"/>
            <w:gridSpan w:val="5"/>
            <w:vAlign w:val="center"/>
          </w:tcPr>
          <w:p w14:paraId="73FC1D40" w14:textId="77777777" w:rsidR="002B3580" w:rsidRPr="00766D2E" w:rsidRDefault="002B3580" w:rsidP="00DA40A6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5892" w:type="dxa"/>
            <w:gridSpan w:val="3"/>
            <w:vAlign w:val="center"/>
          </w:tcPr>
          <w:p w14:paraId="29FB0D80" w14:textId="77777777" w:rsidR="002B3580" w:rsidRPr="00766D2E" w:rsidRDefault="002B3580" w:rsidP="00DA40A6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</w:rPr>
            </w:pPr>
          </w:p>
        </w:tc>
      </w:tr>
      <w:tr w:rsidR="002B3580" w:rsidRPr="00766D2E" w14:paraId="05FDCC17" w14:textId="77777777">
        <w:trPr>
          <w:gridAfter w:val="1"/>
          <w:wAfter w:w="26" w:type="dxa"/>
          <w:trHeight w:hRule="exact" w:val="430"/>
        </w:trPr>
        <w:tc>
          <w:tcPr>
            <w:tcW w:w="1137" w:type="dxa"/>
            <w:vAlign w:val="center"/>
          </w:tcPr>
          <w:p w14:paraId="33A6B1B3" w14:textId="77777777" w:rsidR="002B3580" w:rsidRPr="00766D2E" w:rsidRDefault="002B3580" w:rsidP="00DA40A6">
            <w:pPr>
              <w:numPr>
                <w:ilvl w:val="0"/>
                <w:numId w:val="1"/>
              </w:numPr>
              <w:spacing w:line="360" w:lineRule="auto"/>
              <w:jc w:val="center"/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1890" w:type="dxa"/>
            <w:vAlign w:val="center"/>
          </w:tcPr>
          <w:p w14:paraId="1CFBEDBB" w14:textId="77777777" w:rsidR="002B3580" w:rsidRPr="00766D2E" w:rsidRDefault="002B3580" w:rsidP="00DA40A6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6898" w:type="dxa"/>
            <w:gridSpan w:val="5"/>
            <w:vAlign w:val="center"/>
          </w:tcPr>
          <w:p w14:paraId="07DBE046" w14:textId="77777777" w:rsidR="002B3580" w:rsidRPr="00766D2E" w:rsidRDefault="002B3580" w:rsidP="00DA40A6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5892" w:type="dxa"/>
            <w:gridSpan w:val="3"/>
            <w:vAlign w:val="center"/>
          </w:tcPr>
          <w:p w14:paraId="19379FE5" w14:textId="77777777" w:rsidR="002B3580" w:rsidRPr="00766D2E" w:rsidRDefault="002B3580" w:rsidP="00DA40A6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</w:rPr>
            </w:pPr>
          </w:p>
        </w:tc>
      </w:tr>
      <w:tr w:rsidR="002B3580" w:rsidRPr="00766D2E" w14:paraId="5175C122" w14:textId="77777777">
        <w:trPr>
          <w:cantSplit/>
          <w:trHeight w:val="467"/>
        </w:trPr>
        <w:tc>
          <w:tcPr>
            <w:tcW w:w="5303" w:type="dxa"/>
            <w:gridSpan w:val="3"/>
            <w:vAlign w:val="center"/>
          </w:tcPr>
          <w:p w14:paraId="748B5529" w14:textId="77777777" w:rsidR="002B3580" w:rsidRPr="00766D2E" w:rsidRDefault="002B3580">
            <w:pPr>
              <w:rPr>
                <w:rFonts w:ascii="Calibri" w:hAnsi="Calibri"/>
                <w:b/>
                <w:sz w:val="22"/>
                <w:szCs w:val="22"/>
              </w:rPr>
            </w:pPr>
            <w:r w:rsidRPr="00766D2E">
              <w:rPr>
                <w:rFonts w:ascii="Calibri" w:hAnsi="Calibri"/>
                <w:b/>
                <w:sz w:val="22"/>
                <w:szCs w:val="22"/>
              </w:rPr>
              <w:t>Month &amp; Year</w:t>
            </w:r>
          </w:p>
        </w:tc>
        <w:tc>
          <w:tcPr>
            <w:tcW w:w="6682" w:type="dxa"/>
            <w:gridSpan w:val="6"/>
            <w:vAlign w:val="center"/>
          </w:tcPr>
          <w:p w14:paraId="204EF8B0" w14:textId="77777777" w:rsidR="002B3580" w:rsidRPr="00766D2E" w:rsidRDefault="002B358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858" w:type="dxa"/>
            <w:gridSpan w:val="2"/>
            <w:vMerge w:val="restart"/>
          </w:tcPr>
          <w:p w14:paraId="10A735E8" w14:textId="77777777" w:rsidR="002B3580" w:rsidRPr="00766D2E" w:rsidRDefault="002B3580">
            <w:pPr>
              <w:numPr>
                <w:ilvl w:val="0"/>
                <w:numId w:val="3"/>
              </w:numPr>
              <w:spacing w:line="360" w:lineRule="auto"/>
              <w:ind w:left="317" w:hanging="317"/>
              <w:rPr>
                <w:rFonts w:ascii="Calibri" w:hAnsi="Calibri"/>
                <w:sz w:val="22"/>
                <w:szCs w:val="22"/>
              </w:rPr>
            </w:pPr>
            <w:r w:rsidRPr="00766D2E">
              <w:rPr>
                <w:rFonts w:ascii="Calibri" w:hAnsi="Calibri"/>
                <w:sz w:val="22"/>
                <w:szCs w:val="22"/>
              </w:rPr>
              <w:t xml:space="preserve">If any chipping observed from table, chair or any other wooden articles other than wooden pallets, locate the missing part. </w:t>
            </w:r>
          </w:p>
          <w:p w14:paraId="79CBC112" w14:textId="77777777" w:rsidR="002B3580" w:rsidRPr="00766D2E" w:rsidRDefault="002B3580">
            <w:pPr>
              <w:numPr>
                <w:ilvl w:val="0"/>
                <w:numId w:val="3"/>
              </w:numPr>
              <w:spacing w:line="360" w:lineRule="auto"/>
              <w:ind w:left="317" w:hanging="317"/>
              <w:rPr>
                <w:rFonts w:ascii="Calibri" w:hAnsi="Calibri"/>
                <w:sz w:val="22"/>
                <w:szCs w:val="22"/>
              </w:rPr>
            </w:pPr>
            <w:r w:rsidRPr="00766D2E">
              <w:rPr>
                <w:rFonts w:ascii="Calibri" w:hAnsi="Calibri"/>
                <w:sz w:val="22"/>
                <w:szCs w:val="22"/>
              </w:rPr>
              <w:t xml:space="preserve">Immediately inform to HOD / Manager of the identified area </w:t>
            </w:r>
          </w:p>
          <w:p w14:paraId="18BACDCC" w14:textId="77777777" w:rsidR="002B3580" w:rsidRPr="00766D2E" w:rsidRDefault="002B3580">
            <w:pPr>
              <w:numPr>
                <w:ilvl w:val="0"/>
                <w:numId w:val="3"/>
              </w:numPr>
              <w:spacing w:line="360" w:lineRule="auto"/>
              <w:ind w:left="317" w:hanging="317"/>
              <w:rPr>
                <w:rFonts w:ascii="Calibri" w:hAnsi="Calibri"/>
                <w:sz w:val="22"/>
                <w:szCs w:val="22"/>
              </w:rPr>
            </w:pPr>
            <w:r w:rsidRPr="00766D2E">
              <w:rPr>
                <w:rFonts w:ascii="Calibri" w:hAnsi="Calibri"/>
                <w:sz w:val="22"/>
                <w:szCs w:val="22"/>
              </w:rPr>
              <w:t>Take further actions as per guidance of HOD</w:t>
            </w:r>
          </w:p>
        </w:tc>
      </w:tr>
      <w:tr w:rsidR="002B3580" w:rsidRPr="00766D2E" w14:paraId="3AF67492" w14:textId="77777777">
        <w:trPr>
          <w:cantSplit/>
          <w:trHeight w:val="467"/>
        </w:trPr>
        <w:tc>
          <w:tcPr>
            <w:tcW w:w="5303" w:type="dxa"/>
            <w:gridSpan w:val="3"/>
            <w:vAlign w:val="center"/>
          </w:tcPr>
          <w:p w14:paraId="2D7F0DC5" w14:textId="77777777" w:rsidR="002B3580" w:rsidRPr="00766D2E" w:rsidRDefault="002B3580">
            <w:pPr>
              <w:pStyle w:val="Heading2"/>
              <w:jc w:val="left"/>
              <w:rPr>
                <w:rFonts w:ascii="Calibri" w:hAnsi="Calibri"/>
                <w:b/>
                <w:szCs w:val="22"/>
                <w:u w:val="none"/>
                <w:lang w:val="en-IN" w:eastAsia="en-IN"/>
              </w:rPr>
            </w:pPr>
            <w:r w:rsidRPr="00766D2E">
              <w:rPr>
                <w:rFonts w:ascii="Calibri" w:hAnsi="Calibri"/>
                <w:b/>
                <w:szCs w:val="22"/>
                <w:u w:val="none"/>
                <w:lang w:val="en-IN" w:eastAsia="en-IN"/>
              </w:rPr>
              <w:t>Monitoring Weeks</w:t>
            </w:r>
          </w:p>
        </w:tc>
        <w:tc>
          <w:tcPr>
            <w:tcW w:w="1336" w:type="dxa"/>
            <w:vAlign w:val="center"/>
          </w:tcPr>
          <w:p w14:paraId="7E3FFEED" w14:textId="77777777" w:rsidR="002B3580" w:rsidRPr="00766D2E" w:rsidRDefault="002B358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766D2E">
              <w:rPr>
                <w:rFonts w:ascii="Calibri" w:hAnsi="Calibri"/>
                <w:b/>
                <w:sz w:val="22"/>
                <w:szCs w:val="22"/>
              </w:rPr>
              <w:t>Week - 1</w:t>
            </w:r>
          </w:p>
        </w:tc>
        <w:tc>
          <w:tcPr>
            <w:tcW w:w="1336" w:type="dxa"/>
            <w:vAlign w:val="center"/>
          </w:tcPr>
          <w:p w14:paraId="7823CB6C" w14:textId="77777777" w:rsidR="002B3580" w:rsidRPr="00766D2E" w:rsidRDefault="002B358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766D2E">
              <w:rPr>
                <w:rFonts w:ascii="Calibri" w:hAnsi="Calibri"/>
                <w:b/>
                <w:sz w:val="22"/>
                <w:szCs w:val="22"/>
              </w:rPr>
              <w:t>Week – 2</w:t>
            </w:r>
          </w:p>
        </w:tc>
        <w:tc>
          <w:tcPr>
            <w:tcW w:w="1337" w:type="dxa"/>
            <w:vAlign w:val="center"/>
          </w:tcPr>
          <w:p w14:paraId="103FDBDC" w14:textId="77777777" w:rsidR="002B3580" w:rsidRPr="00766D2E" w:rsidRDefault="002B358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766D2E">
              <w:rPr>
                <w:rFonts w:ascii="Calibri" w:hAnsi="Calibri"/>
                <w:b/>
                <w:sz w:val="22"/>
                <w:szCs w:val="22"/>
              </w:rPr>
              <w:t>Week – 3</w:t>
            </w:r>
          </w:p>
        </w:tc>
        <w:tc>
          <w:tcPr>
            <w:tcW w:w="1336" w:type="dxa"/>
            <w:gridSpan w:val="2"/>
            <w:vAlign w:val="center"/>
          </w:tcPr>
          <w:p w14:paraId="7CE23081" w14:textId="77777777" w:rsidR="002B3580" w:rsidRPr="00766D2E" w:rsidRDefault="002B358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766D2E">
              <w:rPr>
                <w:rFonts w:ascii="Calibri" w:hAnsi="Calibri"/>
                <w:b/>
                <w:sz w:val="22"/>
                <w:szCs w:val="22"/>
              </w:rPr>
              <w:t>Week – 4</w:t>
            </w:r>
          </w:p>
        </w:tc>
        <w:tc>
          <w:tcPr>
            <w:tcW w:w="1337" w:type="dxa"/>
            <w:vAlign w:val="center"/>
          </w:tcPr>
          <w:p w14:paraId="0C6BBDCD" w14:textId="77777777" w:rsidR="002B3580" w:rsidRPr="00766D2E" w:rsidRDefault="002B358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766D2E">
              <w:rPr>
                <w:rFonts w:ascii="Calibri" w:hAnsi="Calibri"/>
                <w:b/>
                <w:sz w:val="22"/>
                <w:szCs w:val="22"/>
              </w:rPr>
              <w:t>Week - 5</w:t>
            </w:r>
          </w:p>
        </w:tc>
        <w:tc>
          <w:tcPr>
            <w:tcW w:w="3858" w:type="dxa"/>
            <w:gridSpan w:val="2"/>
            <w:vMerge/>
          </w:tcPr>
          <w:p w14:paraId="1C5D1B8B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2B3580" w:rsidRPr="00766D2E" w14:paraId="5741212A" w14:textId="77777777">
        <w:trPr>
          <w:cantSplit/>
          <w:trHeight w:val="467"/>
        </w:trPr>
        <w:tc>
          <w:tcPr>
            <w:tcW w:w="5303" w:type="dxa"/>
            <w:gridSpan w:val="3"/>
            <w:vAlign w:val="center"/>
          </w:tcPr>
          <w:p w14:paraId="1BE2CD0C" w14:textId="77777777" w:rsidR="002B3580" w:rsidRPr="00766D2E" w:rsidRDefault="002B3580">
            <w:pPr>
              <w:pStyle w:val="Heading2"/>
              <w:jc w:val="left"/>
              <w:rPr>
                <w:rFonts w:ascii="Calibri" w:hAnsi="Calibri"/>
                <w:b/>
                <w:szCs w:val="22"/>
                <w:u w:val="none"/>
                <w:lang w:val="en-IN" w:eastAsia="en-IN"/>
              </w:rPr>
            </w:pPr>
            <w:r w:rsidRPr="00766D2E">
              <w:rPr>
                <w:rFonts w:ascii="Calibri" w:hAnsi="Calibri" w:cs="Calibri"/>
                <w:b/>
                <w:bCs/>
                <w:szCs w:val="22"/>
                <w:u w:val="none"/>
              </w:rPr>
              <w:t>Date of monitoring</w:t>
            </w:r>
          </w:p>
        </w:tc>
        <w:tc>
          <w:tcPr>
            <w:tcW w:w="1336" w:type="dxa"/>
            <w:vAlign w:val="center"/>
          </w:tcPr>
          <w:p w14:paraId="66E10E30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62EA368E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4E3BCDBC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gridSpan w:val="2"/>
            <w:vAlign w:val="center"/>
          </w:tcPr>
          <w:p w14:paraId="67509191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18ED5393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58" w:type="dxa"/>
            <w:gridSpan w:val="2"/>
            <w:vMerge/>
          </w:tcPr>
          <w:p w14:paraId="63ABF775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9D67A8" w:rsidRPr="00766D2E" w14:paraId="5807EBC2" w14:textId="77777777" w:rsidTr="00FB0D1A">
        <w:trPr>
          <w:cantSplit/>
          <w:trHeight w:val="260"/>
        </w:trPr>
        <w:tc>
          <w:tcPr>
            <w:tcW w:w="5303" w:type="dxa"/>
            <w:gridSpan w:val="3"/>
            <w:vAlign w:val="center"/>
          </w:tcPr>
          <w:p w14:paraId="78A2240B" w14:textId="77777777" w:rsidR="009D67A8" w:rsidRPr="00766D2E" w:rsidRDefault="006110BC" w:rsidP="00F00819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Qc+Slitting</w:t>
            </w:r>
          </w:p>
        </w:tc>
        <w:tc>
          <w:tcPr>
            <w:tcW w:w="1336" w:type="dxa"/>
            <w:vAlign w:val="center"/>
          </w:tcPr>
          <w:p w14:paraId="7F4DA763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611B88A9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7856936F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gridSpan w:val="2"/>
            <w:vAlign w:val="center"/>
          </w:tcPr>
          <w:p w14:paraId="2C62F393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6B2717C1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58" w:type="dxa"/>
            <w:gridSpan w:val="2"/>
            <w:vMerge/>
          </w:tcPr>
          <w:p w14:paraId="55C740A5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6110BC" w:rsidRPr="00766D2E" w14:paraId="324EF483" w14:textId="77777777" w:rsidTr="006110BC">
        <w:trPr>
          <w:cantSplit/>
          <w:trHeight w:val="180"/>
        </w:trPr>
        <w:tc>
          <w:tcPr>
            <w:tcW w:w="5303" w:type="dxa"/>
            <w:gridSpan w:val="3"/>
            <w:vAlign w:val="center"/>
          </w:tcPr>
          <w:p w14:paraId="42EC47F2" w14:textId="77777777" w:rsidR="006110BC" w:rsidRDefault="00726190" w:rsidP="00F00819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AKO 320 Room + outside Area</w:t>
            </w:r>
          </w:p>
        </w:tc>
        <w:tc>
          <w:tcPr>
            <w:tcW w:w="1336" w:type="dxa"/>
            <w:vAlign w:val="center"/>
          </w:tcPr>
          <w:p w14:paraId="7D90D9EA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3904DF64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0AFAE310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gridSpan w:val="2"/>
            <w:vAlign w:val="center"/>
          </w:tcPr>
          <w:p w14:paraId="55E58739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61816834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58" w:type="dxa"/>
            <w:gridSpan w:val="2"/>
            <w:vMerge/>
          </w:tcPr>
          <w:p w14:paraId="3C876C35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6110BC" w:rsidRPr="00766D2E" w14:paraId="0513DCA9" w14:textId="77777777" w:rsidTr="006110BC">
        <w:trPr>
          <w:cantSplit/>
          <w:trHeight w:val="163"/>
        </w:trPr>
        <w:tc>
          <w:tcPr>
            <w:tcW w:w="5303" w:type="dxa"/>
            <w:gridSpan w:val="3"/>
            <w:vAlign w:val="center"/>
          </w:tcPr>
          <w:p w14:paraId="1A071577" w14:textId="77777777" w:rsidR="006110BC" w:rsidRDefault="006110BC" w:rsidP="00F00819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Sleeve Room</w:t>
            </w:r>
          </w:p>
        </w:tc>
        <w:tc>
          <w:tcPr>
            <w:tcW w:w="1336" w:type="dxa"/>
            <w:vAlign w:val="center"/>
          </w:tcPr>
          <w:p w14:paraId="1CCF41D6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561D6CC8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41E31DC8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gridSpan w:val="2"/>
            <w:vAlign w:val="center"/>
          </w:tcPr>
          <w:p w14:paraId="40FA556D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5EAC1348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58" w:type="dxa"/>
            <w:gridSpan w:val="2"/>
            <w:vMerge/>
          </w:tcPr>
          <w:p w14:paraId="0A6CA573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6110BC" w:rsidRPr="00766D2E" w14:paraId="28EF8F02" w14:textId="77777777" w:rsidTr="006110BC">
        <w:trPr>
          <w:cantSplit/>
          <w:trHeight w:val="225"/>
        </w:trPr>
        <w:tc>
          <w:tcPr>
            <w:tcW w:w="5303" w:type="dxa"/>
            <w:gridSpan w:val="3"/>
            <w:vAlign w:val="center"/>
          </w:tcPr>
          <w:p w14:paraId="6604F57E" w14:textId="77777777" w:rsidR="006110BC" w:rsidRDefault="006110BC" w:rsidP="00F00819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Utility Room</w:t>
            </w:r>
          </w:p>
        </w:tc>
        <w:tc>
          <w:tcPr>
            <w:tcW w:w="1336" w:type="dxa"/>
            <w:vAlign w:val="center"/>
          </w:tcPr>
          <w:p w14:paraId="674AC228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3A075B23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4740290D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gridSpan w:val="2"/>
            <w:vAlign w:val="center"/>
          </w:tcPr>
          <w:p w14:paraId="0373C1AD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0AD9B72F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58" w:type="dxa"/>
            <w:gridSpan w:val="2"/>
            <w:vMerge/>
          </w:tcPr>
          <w:p w14:paraId="5D55356D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6110BC" w:rsidRPr="00766D2E" w14:paraId="2E7D3861" w14:textId="77777777" w:rsidTr="006110BC">
        <w:trPr>
          <w:cantSplit/>
          <w:trHeight w:val="193"/>
        </w:trPr>
        <w:tc>
          <w:tcPr>
            <w:tcW w:w="5303" w:type="dxa"/>
            <w:gridSpan w:val="3"/>
            <w:vAlign w:val="center"/>
          </w:tcPr>
          <w:p w14:paraId="094E1599" w14:textId="77777777" w:rsidR="006110BC" w:rsidRDefault="00726190" w:rsidP="00F00819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Ink kitchen And Screen Room</w:t>
            </w:r>
          </w:p>
        </w:tc>
        <w:tc>
          <w:tcPr>
            <w:tcW w:w="1336" w:type="dxa"/>
            <w:vAlign w:val="center"/>
          </w:tcPr>
          <w:p w14:paraId="139F4834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60A1C084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386368B0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gridSpan w:val="2"/>
            <w:vAlign w:val="center"/>
          </w:tcPr>
          <w:p w14:paraId="58B3EE85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09D24235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58" w:type="dxa"/>
            <w:gridSpan w:val="2"/>
            <w:vMerge/>
          </w:tcPr>
          <w:p w14:paraId="62428F38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6110BC" w:rsidRPr="00766D2E" w14:paraId="39738793" w14:textId="77777777" w:rsidTr="006110BC">
        <w:trPr>
          <w:cantSplit/>
          <w:trHeight w:val="225"/>
        </w:trPr>
        <w:tc>
          <w:tcPr>
            <w:tcW w:w="5303" w:type="dxa"/>
            <w:gridSpan w:val="3"/>
            <w:vAlign w:val="center"/>
          </w:tcPr>
          <w:p w14:paraId="14E89D55" w14:textId="77777777" w:rsidR="006110BC" w:rsidRDefault="00726190" w:rsidP="00F00819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Pasting Area</w:t>
            </w:r>
          </w:p>
        </w:tc>
        <w:tc>
          <w:tcPr>
            <w:tcW w:w="1336" w:type="dxa"/>
            <w:vAlign w:val="center"/>
          </w:tcPr>
          <w:p w14:paraId="3AE89348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0766FCFD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1504227F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gridSpan w:val="2"/>
            <w:vAlign w:val="center"/>
          </w:tcPr>
          <w:p w14:paraId="5AAC1889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173614AB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58" w:type="dxa"/>
            <w:gridSpan w:val="2"/>
            <w:vMerge/>
          </w:tcPr>
          <w:p w14:paraId="10C38FE2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6110BC" w:rsidRPr="00766D2E" w14:paraId="5CD23D9E" w14:textId="77777777" w:rsidTr="006110BC">
        <w:trPr>
          <w:cantSplit/>
          <w:trHeight w:val="178"/>
        </w:trPr>
        <w:tc>
          <w:tcPr>
            <w:tcW w:w="5303" w:type="dxa"/>
            <w:gridSpan w:val="3"/>
            <w:vAlign w:val="center"/>
          </w:tcPr>
          <w:p w14:paraId="2024EE44" w14:textId="77777777" w:rsidR="006110BC" w:rsidRDefault="00726190" w:rsidP="00F00819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Gallus Area</w:t>
            </w:r>
          </w:p>
        </w:tc>
        <w:tc>
          <w:tcPr>
            <w:tcW w:w="1336" w:type="dxa"/>
            <w:vAlign w:val="center"/>
          </w:tcPr>
          <w:p w14:paraId="43D574B4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6EEAFA99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479CBE49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gridSpan w:val="2"/>
            <w:vAlign w:val="center"/>
          </w:tcPr>
          <w:p w14:paraId="633CD65A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2FF820C0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58" w:type="dxa"/>
            <w:gridSpan w:val="2"/>
            <w:vMerge/>
          </w:tcPr>
          <w:p w14:paraId="5D0D285C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6110BC" w:rsidRPr="00766D2E" w14:paraId="142794F7" w14:textId="77777777">
        <w:trPr>
          <w:cantSplit/>
          <w:trHeight w:val="193"/>
        </w:trPr>
        <w:tc>
          <w:tcPr>
            <w:tcW w:w="5303" w:type="dxa"/>
            <w:gridSpan w:val="3"/>
            <w:vAlign w:val="center"/>
          </w:tcPr>
          <w:p w14:paraId="0892BB55" w14:textId="77777777" w:rsidR="006110BC" w:rsidRDefault="00726190" w:rsidP="00F00819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Pouching Area</w:t>
            </w:r>
          </w:p>
        </w:tc>
        <w:tc>
          <w:tcPr>
            <w:tcW w:w="1336" w:type="dxa"/>
            <w:vAlign w:val="center"/>
          </w:tcPr>
          <w:p w14:paraId="002952B2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4C562D96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211FB2CE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gridSpan w:val="2"/>
            <w:vAlign w:val="center"/>
          </w:tcPr>
          <w:p w14:paraId="581B4C7F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2A527ECD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58" w:type="dxa"/>
            <w:gridSpan w:val="2"/>
            <w:vMerge/>
          </w:tcPr>
          <w:p w14:paraId="39D75012" w14:textId="77777777" w:rsidR="006110BC" w:rsidRPr="00766D2E" w:rsidRDefault="006110B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9D67A8" w:rsidRPr="00766D2E" w14:paraId="37B21772" w14:textId="77777777">
        <w:trPr>
          <w:cantSplit/>
          <w:trHeight w:val="463"/>
        </w:trPr>
        <w:tc>
          <w:tcPr>
            <w:tcW w:w="5303" w:type="dxa"/>
            <w:gridSpan w:val="3"/>
            <w:vAlign w:val="center"/>
          </w:tcPr>
          <w:p w14:paraId="4D8A73B6" w14:textId="77777777" w:rsidR="009D67A8" w:rsidRPr="00766D2E" w:rsidRDefault="00726190" w:rsidP="00F00819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Lamination Area</w:t>
            </w:r>
          </w:p>
        </w:tc>
        <w:tc>
          <w:tcPr>
            <w:tcW w:w="1336" w:type="dxa"/>
            <w:vAlign w:val="center"/>
          </w:tcPr>
          <w:p w14:paraId="5385FEDC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568F0D6B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4902B75C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gridSpan w:val="2"/>
            <w:vAlign w:val="center"/>
          </w:tcPr>
          <w:p w14:paraId="08411712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441ECE6D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58" w:type="dxa"/>
            <w:gridSpan w:val="2"/>
            <w:vMerge/>
          </w:tcPr>
          <w:p w14:paraId="6CE210F9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9D67A8" w:rsidRPr="00766D2E" w14:paraId="5DBE7D93" w14:textId="77777777" w:rsidTr="006110BC">
        <w:trPr>
          <w:cantSplit/>
          <w:trHeight w:val="332"/>
        </w:trPr>
        <w:tc>
          <w:tcPr>
            <w:tcW w:w="5303" w:type="dxa"/>
            <w:gridSpan w:val="3"/>
            <w:tcBorders>
              <w:bottom w:val="single" w:sz="4" w:space="0" w:color="auto"/>
            </w:tcBorders>
            <w:vAlign w:val="center"/>
          </w:tcPr>
          <w:p w14:paraId="463A34F9" w14:textId="77777777" w:rsidR="009D67A8" w:rsidRPr="00766D2E" w:rsidRDefault="00726190" w:rsidP="00F00819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Old Lab Area</w:t>
            </w:r>
          </w:p>
        </w:tc>
        <w:tc>
          <w:tcPr>
            <w:tcW w:w="1336" w:type="dxa"/>
            <w:vAlign w:val="center"/>
          </w:tcPr>
          <w:p w14:paraId="420F1604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57CC5DF6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563D7D48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gridSpan w:val="2"/>
            <w:vAlign w:val="center"/>
          </w:tcPr>
          <w:p w14:paraId="0FFC27F9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579635C0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58" w:type="dxa"/>
            <w:gridSpan w:val="2"/>
            <w:vMerge/>
          </w:tcPr>
          <w:p w14:paraId="3898ECBA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9D67A8" w:rsidRPr="00766D2E" w14:paraId="0EBE913D" w14:textId="77777777">
        <w:trPr>
          <w:cantSplit/>
          <w:trHeight w:val="463"/>
        </w:trPr>
        <w:tc>
          <w:tcPr>
            <w:tcW w:w="5303" w:type="dxa"/>
            <w:gridSpan w:val="3"/>
            <w:tcBorders>
              <w:bottom w:val="single" w:sz="4" w:space="0" w:color="auto"/>
            </w:tcBorders>
            <w:vAlign w:val="center"/>
          </w:tcPr>
          <w:p w14:paraId="6FE460B8" w14:textId="77777777" w:rsidR="009D67A8" w:rsidRPr="00766D2E" w:rsidRDefault="00726190" w:rsidP="00F00819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AKO 520 + Lombardi Area</w:t>
            </w:r>
          </w:p>
        </w:tc>
        <w:tc>
          <w:tcPr>
            <w:tcW w:w="1336" w:type="dxa"/>
            <w:vAlign w:val="center"/>
          </w:tcPr>
          <w:p w14:paraId="275F5766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0FA8B4E8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5630DB62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gridSpan w:val="2"/>
            <w:vAlign w:val="center"/>
          </w:tcPr>
          <w:p w14:paraId="2B5D13CC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2CCD40BE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58" w:type="dxa"/>
            <w:gridSpan w:val="2"/>
            <w:vMerge/>
          </w:tcPr>
          <w:p w14:paraId="59398560" w14:textId="77777777" w:rsidR="009D67A8" w:rsidRPr="00766D2E" w:rsidRDefault="009D67A8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A868CC" w:rsidRPr="00766D2E" w14:paraId="68BA1D7E" w14:textId="77777777">
        <w:trPr>
          <w:cantSplit/>
          <w:trHeight w:val="463"/>
        </w:trPr>
        <w:tc>
          <w:tcPr>
            <w:tcW w:w="5303" w:type="dxa"/>
            <w:gridSpan w:val="3"/>
            <w:tcBorders>
              <w:bottom w:val="single" w:sz="4" w:space="0" w:color="auto"/>
            </w:tcBorders>
            <w:vAlign w:val="center"/>
          </w:tcPr>
          <w:p w14:paraId="3FD69113" w14:textId="77777777" w:rsidR="00A868CC" w:rsidRDefault="00726190" w:rsidP="00F00819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Warehouse</w:t>
            </w:r>
            <w:r w:rsidR="00A868CC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336" w:type="dxa"/>
            <w:vAlign w:val="center"/>
          </w:tcPr>
          <w:p w14:paraId="25885D6C" w14:textId="77777777" w:rsidR="00A868CC" w:rsidRPr="00766D2E" w:rsidRDefault="00A868C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7B74B1B3" w14:textId="77777777" w:rsidR="00A868CC" w:rsidRPr="00766D2E" w:rsidRDefault="00A868C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46D22C71" w14:textId="77777777" w:rsidR="00A868CC" w:rsidRPr="00766D2E" w:rsidRDefault="00A868C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gridSpan w:val="2"/>
            <w:vAlign w:val="center"/>
          </w:tcPr>
          <w:p w14:paraId="07FFD42E" w14:textId="77777777" w:rsidR="00A868CC" w:rsidRPr="00766D2E" w:rsidRDefault="00A868C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7C7B961D" w14:textId="77777777" w:rsidR="00A868CC" w:rsidRPr="00766D2E" w:rsidRDefault="00A868C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58" w:type="dxa"/>
            <w:gridSpan w:val="2"/>
            <w:vMerge/>
          </w:tcPr>
          <w:p w14:paraId="2C3AD996" w14:textId="77777777" w:rsidR="00A868CC" w:rsidRPr="00766D2E" w:rsidRDefault="00A868C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2B3580" w:rsidRPr="00766D2E" w14:paraId="0B775591" w14:textId="77777777">
        <w:trPr>
          <w:cantSplit/>
          <w:trHeight w:val="463"/>
        </w:trPr>
        <w:tc>
          <w:tcPr>
            <w:tcW w:w="5303" w:type="dxa"/>
            <w:gridSpan w:val="3"/>
            <w:tcBorders>
              <w:bottom w:val="single" w:sz="4" w:space="0" w:color="auto"/>
            </w:tcBorders>
            <w:vAlign w:val="center"/>
          </w:tcPr>
          <w:p w14:paraId="470A47FC" w14:textId="77777777" w:rsidR="002B3580" w:rsidRPr="00766D2E" w:rsidRDefault="002B3580">
            <w:pPr>
              <w:pStyle w:val="Heading2"/>
              <w:jc w:val="left"/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</w:pPr>
            <w:r w:rsidRPr="00766D2E"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  <w:t>BREAKAGE – YES / NO</w:t>
            </w:r>
          </w:p>
        </w:tc>
        <w:tc>
          <w:tcPr>
            <w:tcW w:w="1336" w:type="dxa"/>
            <w:vAlign w:val="center"/>
          </w:tcPr>
          <w:p w14:paraId="707866E2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560FF239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3CCC53F1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gridSpan w:val="2"/>
            <w:vAlign w:val="center"/>
          </w:tcPr>
          <w:p w14:paraId="05BD1939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427D5CEC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58" w:type="dxa"/>
            <w:gridSpan w:val="2"/>
            <w:vMerge/>
          </w:tcPr>
          <w:p w14:paraId="5E62B2EF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2B3580" w:rsidRPr="00766D2E" w14:paraId="45617BE5" w14:textId="77777777">
        <w:trPr>
          <w:cantSplit/>
          <w:trHeight w:val="463"/>
        </w:trPr>
        <w:tc>
          <w:tcPr>
            <w:tcW w:w="5303" w:type="dxa"/>
            <w:gridSpan w:val="3"/>
            <w:shd w:val="clear" w:color="auto" w:fill="FFCC99"/>
            <w:vAlign w:val="center"/>
          </w:tcPr>
          <w:p w14:paraId="7C1A4DE0" w14:textId="77777777" w:rsidR="002B3580" w:rsidRPr="00766D2E" w:rsidRDefault="002B3580">
            <w:pPr>
              <w:pStyle w:val="Heading2"/>
              <w:jc w:val="left"/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</w:pPr>
            <w:r w:rsidRPr="00766D2E"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  <w:t xml:space="preserve">Nos. of Discarded Wooden Pallets </w:t>
            </w:r>
            <w:r w:rsidR="005D7658" w:rsidRPr="00766D2E"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  <w:t>(Store</w:t>
            </w:r>
            <w:r w:rsidRPr="00766D2E"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  <w:t xml:space="preserve"> &amp; Production)</w:t>
            </w:r>
          </w:p>
        </w:tc>
        <w:tc>
          <w:tcPr>
            <w:tcW w:w="1336" w:type="dxa"/>
            <w:vAlign w:val="center"/>
          </w:tcPr>
          <w:p w14:paraId="182A7F0B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3158756E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299DCBCA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gridSpan w:val="2"/>
            <w:vAlign w:val="center"/>
          </w:tcPr>
          <w:p w14:paraId="259FBB28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7BDBBEE6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58" w:type="dxa"/>
            <w:gridSpan w:val="2"/>
            <w:vMerge/>
          </w:tcPr>
          <w:p w14:paraId="383787CC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2B3580" w:rsidRPr="00766D2E" w14:paraId="5C21D9E7" w14:textId="77777777">
        <w:trPr>
          <w:cantSplit/>
          <w:trHeight w:val="463"/>
        </w:trPr>
        <w:tc>
          <w:tcPr>
            <w:tcW w:w="5303" w:type="dxa"/>
            <w:gridSpan w:val="3"/>
            <w:vAlign w:val="center"/>
          </w:tcPr>
          <w:p w14:paraId="47DAD16A" w14:textId="77777777" w:rsidR="002B3580" w:rsidRPr="00766D2E" w:rsidRDefault="002B3580">
            <w:pPr>
              <w:pStyle w:val="Heading2"/>
              <w:jc w:val="left"/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</w:pPr>
            <w:r w:rsidRPr="00766D2E"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  <w:t xml:space="preserve">CHECKED BY </w:t>
            </w:r>
            <w:r w:rsidR="005D7658" w:rsidRPr="00766D2E"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  <w:t>- TECHNICIAN</w:t>
            </w:r>
            <w:r w:rsidRPr="00766D2E"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  <w:t xml:space="preserve"> – MAINTENANCE </w:t>
            </w:r>
          </w:p>
        </w:tc>
        <w:tc>
          <w:tcPr>
            <w:tcW w:w="1336" w:type="dxa"/>
            <w:vAlign w:val="center"/>
          </w:tcPr>
          <w:p w14:paraId="30A0A574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1DF813BB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5119B670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gridSpan w:val="2"/>
            <w:vAlign w:val="center"/>
          </w:tcPr>
          <w:p w14:paraId="6278C7CB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4E95A02B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58" w:type="dxa"/>
            <w:gridSpan w:val="2"/>
            <w:vMerge/>
          </w:tcPr>
          <w:p w14:paraId="5D2E8143" w14:textId="77777777" w:rsidR="002B3580" w:rsidRPr="00766D2E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2B3580" w14:paraId="7D024BA2" w14:textId="77777777">
        <w:trPr>
          <w:cantSplit/>
          <w:trHeight w:val="463"/>
        </w:trPr>
        <w:tc>
          <w:tcPr>
            <w:tcW w:w="5303" w:type="dxa"/>
            <w:gridSpan w:val="3"/>
            <w:vAlign w:val="center"/>
          </w:tcPr>
          <w:p w14:paraId="19B168B5" w14:textId="77777777" w:rsidR="002B3580" w:rsidRDefault="002B3580">
            <w:pPr>
              <w:pStyle w:val="Heading2"/>
              <w:jc w:val="left"/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</w:pPr>
            <w:r w:rsidRPr="00766D2E"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  <w:t>VARIFIED BY – HOD MAINTENANCE</w:t>
            </w:r>
            <w:r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  <w:t xml:space="preserve"> </w:t>
            </w:r>
          </w:p>
        </w:tc>
        <w:tc>
          <w:tcPr>
            <w:tcW w:w="1336" w:type="dxa"/>
            <w:vAlign w:val="center"/>
          </w:tcPr>
          <w:p w14:paraId="460AAFE9" w14:textId="77777777" w:rsidR="002B3580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230B546A" w14:textId="77777777" w:rsidR="002B3580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04B22706" w14:textId="77777777" w:rsidR="002B3580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gridSpan w:val="2"/>
            <w:vAlign w:val="center"/>
          </w:tcPr>
          <w:p w14:paraId="418FD3B7" w14:textId="77777777" w:rsidR="002B3580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45B9F8B5" w14:textId="77777777" w:rsidR="002B3580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58" w:type="dxa"/>
            <w:gridSpan w:val="2"/>
            <w:vMerge/>
          </w:tcPr>
          <w:p w14:paraId="0A8720CF" w14:textId="77777777" w:rsidR="002B3580" w:rsidRDefault="002B3580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5C1C8D05" w14:textId="77777777" w:rsidR="002B3580" w:rsidRDefault="002B3580"/>
    <w:sectPr w:rsidR="002B35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/>
      <w:pgMar w:top="1440" w:right="822" w:bottom="539" w:left="360" w:header="360" w:footer="4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AA9F8" w14:textId="77777777" w:rsidR="006C30C7" w:rsidRDefault="006C30C7">
      <w:r>
        <w:separator/>
      </w:r>
    </w:p>
  </w:endnote>
  <w:endnote w:type="continuationSeparator" w:id="0">
    <w:p w14:paraId="2DC0E1E4" w14:textId="77777777" w:rsidR="006C30C7" w:rsidRDefault="006C3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D75E1" w14:textId="77777777" w:rsidR="009E1518" w:rsidRDefault="009E15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0A77F" w14:textId="77777777" w:rsidR="009E1518" w:rsidRDefault="009E15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8974B" w14:textId="77777777" w:rsidR="009E1518" w:rsidRDefault="009E15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78B7D" w14:textId="77777777" w:rsidR="006C30C7" w:rsidRDefault="006C30C7">
      <w:r>
        <w:separator/>
      </w:r>
    </w:p>
  </w:footnote>
  <w:footnote w:type="continuationSeparator" w:id="0">
    <w:p w14:paraId="1A291480" w14:textId="77777777" w:rsidR="006C30C7" w:rsidRDefault="006C30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CE627" w14:textId="77777777" w:rsidR="009E1518" w:rsidRDefault="009E15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03"/>
      <w:gridCol w:w="3969"/>
      <w:gridCol w:w="3260"/>
      <w:gridCol w:w="4111"/>
    </w:tblGrid>
    <w:tr w:rsidR="005D7658" w14:paraId="7D4B17A6" w14:textId="77777777">
      <w:trPr>
        <w:cantSplit/>
        <w:trHeight w:val="639"/>
        <w:jc w:val="center"/>
      </w:trPr>
      <w:tc>
        <w:tcPr>
          <w:tcW w:w="15843" w:type="dxa"/>
          <w:gridSpan w:val="4"/>
          <w:vAlign w:val="center"/>
        </w:tcPr>
        <w:p w14:paraId="0914C80C" w14:textId="77777777" w:rsidR="005D7658" w:rsidRPr="005D7658" w:rsidRDefault="00B96481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Calibri" w:hAnsi="Calibri" w:cs="Calibri"/>
              <w:b/>
            </w:rPr>
          </w:pPr>
          <w:r w:rsidRPr="00B96481">
            <w:rPr>
              <w:rFonts w:ascii="Calibri" w:hAnsi="Calibri" w:cs="Calibri"/>
              <w:b/>
              <w:sz w:val="32"/>
            </w:rPr>
            <w:t>GUJARAT PRINT PACK PUBLICATION PRIVATE LIMITED</w:t>
          </w:r>
        </w:p>
      </w:tc>
    </w:tr>
    <w:tr w:rsidR="002B3580" w14:paraId="0D8079AB" w14:textId="77777777">
      <w:trPr>
        <w:cantSplit/>
        <w:trHeight w:val="639"/>
        <w:jc w:val="center"/>
      </w:trPr>
      <w:tc>
        <w:tcPr>
          <w:tcW w:w="15843" w:type="dxa"/>
          <w:gridSpan w:val="4"/>
          <w:vAlign w:val="center"/>
        </w:tcPr>
        <w:p w14:paraId="44D72A59" w14:textId="77777777" w:rsidR="002B3580" w:rsidRPr="005D7658" w:rsidRDefault="002B3580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Calibri" w:hAnsi="Calibri" w:cs="Calibri"/>
              <w:b/>
              <w:u w:val="single"/>
            </w:rPr>
          </w:pPr>
          <w:r w:rsidRPr="005D7658">
            <w:rPr>
              <w:rFonts w:ascii="Calibri" w:hAnsi="Calibri" w:cs="Calibri"/>
              <w:b/>
              <w:u w:val="single"/>
            </w:rPr>
            <w:t>LIST OF WOODEN ARTICLES</w:t>
          </w:r>
          <w:r w:rsidRPr="005D7658">
            <w:rPr>
              <w:rFonts w:ascii="Calibri" w:hAnsi="Calibri"/>
              <w:b/>
              <w:bCs/>
              <w:sz w:val="22"/>
              <w:szCs w:val="22"/>
              <w:u w:val="single"/>
            </w:rPr>
            <w:t xml:space="preserve"> &amp; </w:t>
          </w:r>
          <w:r w:rsidRPr="005D7658">
            <w:rPr>
              <w:rFonts w:ascii="Calibri" w:hAnsi="Calibri" w:cs="Calibri"/>
              <w:b/>
              <w:u w:val="single"/>
            </w:rPr>
            <w:t xml:space="preserve">WEEKLY WOODEN ARTICLE MONITORING RECORD </w:t>
          </w:r>
        </w:p>
      </w:tc>
    </w:tr>
    <w:tr w:rsidR="002B3580" w14:paraId="3EF81A62" w14:textId="77777777">
      <w:trPr>
        <w:cantSplit/>
        <w:trHeight w:val="380"/>
        <w:jc w:val="center"/>
      </w:trPr>
      <w:tc>
        <w:tcPr>
          <w:tcW w:w="4503" w:type="dxa"/>
          <w:vAlign w:val="center"/>
        </w:tcPr>
        <w:p w14:paraId="14C846BA" w14:textId="77777777" w:rsidR="002B3580" w:rsidRDefault="00DA40A6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Format No.:  </w:t>
          </w:r>
          <w:r w:rsidR="00557369" w:rsidRPr="00557369">
            <w:rPr>
              <w:rFonts w:ascii="Calibri" w:hAnsi="Calibri" w:cs="Calibri"/>
              <w:sz w:val="22"/>
              <w:szCs w:val="22"/>
            </w:rPr>
            <w:t>F/MNT/</w:t>
          </w:r>
          <w:r w:rsidR="00557369">
            <w:rPr>
              <w:rFonts w:ascii="Calibri" w:hAnsi="Calibri" w:cs="Calibri"/>
              <w:sz w:val="22"/>
              <w:szCs w:val="22"/>
            </w:rPr>
            <w:t>10</w:t>
          </w:r>
        </w:p>
      </w:tc>
      <w:tc>
        <w:tcPr>
          <w:tcW w:w="3969" w:type="dxa"/>
          <w:vAlign w:val="center"/>
        </w:tcPr>
        <w:p w14:paraId="624E0A7C" w14:textId="77777777" w:rsidR="002B3580" w:rsidRDefault="002B3580" w:rsidP="00062E49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>Rev No: 0</w:t>
          </w:r>
          <w:r w:rsidR="00AD0B89">
            <w:rPr>
              <w:rFonts w:ascii="Calibri" w:hAnsi="Calibri" w:cs="Calibri"/>
              <w:sz w:val="22"/>
              <w:szCs w:val="22"/>
            </w:rPr>
            <w:t>2</w:t>
          </w:r>
        </w:p>
      </w:tc>
      <w:tc>
        <w:tcPr>
          <w:tcW w:w="3260" w:type="dxa"/>
        </w:tcPr>
        <w:p w14:paraId="66F52ABC" w14:textId="77777777" w:rsidR="002B3580" w:rsidRDefault="002B3580" w:rsidP="009E1518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Date: </w:t>
          </w:r>
          <w:r w:rsidR="009E1518">
            <w:rPr>
              <w:rFonts w:ascii="Calibri" w:hAnsi="Calibri" w:cs="Calibri"/>
              <w:sz w:val="22"/>
              <w:szCs w:val="22"/>
            </w:rPr>
            <w:t>15.12</w:t>
          </w:r>
          <w:r w:rsidR="00A868CC">
            <w:rPr>
              <w:rFonts w:ascii="Calibri" w:hAnsi="Calibri" w:cs="Calibri"/>
              <w:sz w:val="22"/>
              <w:szCs w:val="22"/>
            </w:rPr>
            <w:t>.2024</w:t>
          </w:r>
        </w:p>
      </w:tc>
      <w:tc>
        <w:tcPr>
          <w:tcW w:w="4111" w:type="dxa"/>
        </w:tcPr>
        <w:p w14:paraId="66755984" w14:textId="77777777" w:rsidR="002B3580" w:rsidRDefault="002B3580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Page No.: </w:t>
          </w:r>
          <w:r>
            <w:rPr>
              <w:rFonts w:ascii="Calibri" w:hAnsi="Calibri" w:cs="Calibri"/>
              <w:sz w:val="22"/>
              <w:szCs w:val="22"/>
            </w:rPr>
            <w:fldChar w:fldCharType="begin"/>
          </w:r>
          <w:r>
            <w:rPr>
              <w:rStyle w:val="PageNumber"/>
              <w:rFonts w:ascii="Calibri" w:hAnsi="Calibri" w:cs="Calibri"/>
              <w:sz w:val="22"/>
              <w:szCs w:val="22"/>
            </w:rPr>
            <w:instrText xml:space="preserve"> PAGE </w:instrText>
          </w:r>
          <w:r>
            <w:rPr>
              <w:rFonts w:ascii="Calibri" w:hAnsi="Calibri" w:cs="Calibri"/>
              <w:sz w:val="22"/>
              <w:szCs w:val="22"/>
            </w:rPr>
            <w:fldChar w:fldCharType="separate"/>
          </w:r>
          <w:r w:rsidR="00AD0B89">
            <w:rPr>
              <w:rStyle w:val="PageNumber"/>
              <w:rFonts w:ascii="Calibri" w:hAnsi="Calibri" w:cs="Calibri"/>
              <w:noProof/>
              <w:sz w:val="22"/>
              <w:szCs w:val="22"/>
            </w:rPr>
            <w:t>1</w:t>
          </w:r>
          <w:r>
            <w:rPr>
              <w:rFonts w:ascii="Calibri" w:hAnsi="Calibri" w:cs="Calibri"/>
              <w:sz w:val="22"/>
              <w:szCs w:val="22"/>
            </w:rPr>
            <w:fldChar w:fldCharType="end"/>
          </w:r>
          <w:r>
            <w:rPr>
              <w:rFonts w:ascii="Calibri" w:hAnsi="Calibri" w:cs="Calibri"/>
              <w:sz w:val="22"/>
              <w:szCs w:val="22"/>
            </w:rPr>
            <w:t xml:space="preserve"> Of </w:t>
          </w:r>
          <w:r>
            <w:rPr>
              <w:rFonts w:ascii="Calibri" w:hAnsi="Calibri" w:cs="Calibri"/>
              <w:sz w:val="22"/>
              <w:szCs w:val="22"/>
            </w:rPr>
            <w:fldChar w:fldCharType="begin"/>
          </w:r>
          <w:r>
            <w:rPr>
              <w:rStyle w:val="PageNumber"/>
              <w:rFonts w:ascii="Calibri" w:hAnsi="Calibri" w:cs="Calibri"/>
              <w:sz w:val="22"/>
              <w:szCs w:val="22"/>
            </w:rPr>
            <w:instrText xml:space="preserve"> NUMPAGES </w:instrText>
          </w:r>
          <w:r>
            <w:rPr>
              <w:rFonts w:ascii="Calibri" w:hAnsi="Calibri" w:cs="Calibri"/>
              <w:sz w:val="22"/>
              <w:szCs w:val="22"/>
            </w:rPr>
            <w:fldChar w:fldCharType="separate"/>
          </w:r>
          <w:r w:rsidR="00AD0B89">
            <w:rPr>
              <w:rStyle w:val="PageNumber"/>
              <w:rFonts w:ascii="Calibri" w:hAnsi="Calibri" w:cs="Calibri"/>
              <w:noProof/>
              <w:sz w:val="22"/>
              <w:szCs w:val="22"/>
            </w:rPr>
            <w:t>3</w:t>
          </w:r>
          <w:r>
            <w:rPr>
              <w:rFonts w:ascii="Calibri" w:hAnsi="Calibri" w:cs="Calibri"/>
              <w:sz w:val="22"/>
              <w:szCs w:val="22"/>
            </w:rPr>
            <w:fldChar w:fldCharType="end"/>
          </w:r>
        </w:p>
      </w:tc>
    </w:tr>
  </w:tbl>
  <w:p w14:paraId="4F18FDFD" w14:textId="77777777" w:rsidR="002B3580" w:rsidRDefault="002B3580">
    <w:pPr>
      <w:jc w:val="center"/>
      <w:rPr>
        <w:rFonts w:ascii="Garamond" w:hAnsi="Garamond"/>
        <w:b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0" w:type="dxa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ayout w:type="fixed"/>
      <w:tblLook w:val="0000" w:firstRow="0" w:lastRow="0" w:firstColumn="0" w:lastColumn="0" w:noHBand="0" w:noVBand="0"/>
    </w:tblPr>
    <w:tblGrid>
      <w:gridCol w:w="5400"/>
      <w:gridCol w:w="1200"/>
      <w:gridCol w:w="1200"/>
      <w:gridCol w:w="1200"/>
      <w:gridCol w:w="1080"/>
    </w:tblGrid>
    <w:tr w:rsidR="002B3580" w14:paraId="6908CA8B" w14:textId="77777777">
      <w:trPr>
        <w:cantSplit/>
        <w:trHeight w:val="58"/>
      </w:trPr>
      <w:tc>
        <w:tcPr>
          <w:tcW w:w="5400" w:type="dxa"/>
          <w:vMerge w:val="restart"/>
          <w:tcBorders>
            <w:top w:val="nil"/>
            <w:left w:val="nil"/>
            <w:bottom w:val="nil"/>
          </w:tcBorders>
          <w:vAlign w:val="center"/>
        </w:tcPr>
        <w:p w14:paraId="3805EB88" w14:textId="77777777" w:rsidR="002B3580" w:rsidRDefault="002B3580">
          <w:pPr>
            <w:pStyle w:val="Header"/>
            <w:rPr>
              <w:b/>
              <w:caps/>
              <w:shadow/>
              <w:sz w:val="28"/>
              <w:szCs w:val="28"/>
            </w:rPr>
          </w:pPr>
          <w:r>
            <w:rPr>
              <w:b/>
              <w:caps/>
              <w:shadow/>
              <w:sz w:val="28"/>
              <w:szCs w:val="28"/>
              <w:lang w:val="en-GB" w:eastAsia="en-GB"/>
            </w:rPr>
            <w:pict w14:anchorId="0AD95A8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5" type="#_x0000_t202" style="position:absolute;margin-left:-5.4pt;margin-top:.1pt;width:117pt;height:21.8pt;z-index:251657728" wrapcoords="-138 0 -138 20903 21600 20903 21600 0 -138 0" fillcolor="black" stroked="f">
                <v:textbox>
                  <w:txbxContent>
                    <w:p w14:paraId="45BB375C" w14:textId="77777777" w:rsidR="002B3580" w:rsidRDefault="002B3580">
                      <w:pPr>
                        <w:spacing w:before="20"/>
                        <w:jc w:val="center"/>
                        <w:rPr>
                          <w:rFonts w:ascii="Arial Rounded MT Bold" w:hAnsi="Arial Rounded MT Bold"/>
                          <w:b/>
                          <w:shd w:val="clear" w:color="auto" w:fill="000000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hd w:val="clear" w:color="auto" w:fill="000000"/>
                        </w:rPr>
                        <w:t xml:space="preserve">SIPCO GROUP </w:t>
                      </w:r>
                    </w:p>
                  </w:txbxContent>
                </v:textbox>
              </v:shape>
            </w:pict>
          </w:r>
        </w:p>
      </w:tc>
      <w:tc>
        <w:tcPr>
          <w:tcW w:w="1200" w:type="dxa"/>
          <w:vAlign w:val="center"/>
        </w:tcPr>
        <w:p w14:paraId="5629A40F" w14:textId="77777777" w:rsidR="002B3580" w:rsidRDefault="002B3580">
          <w:pPr>
            <w:pStyle w:val="Header"/>
            <w:jc w:val="right"/>
            <w:rPr>
              <w:rFonts w:ascii="Garamond" w:hAnsi="Garamond"/>
              <w:sz w:val="16"/>
              <w:szCs w:val="16"/>
            </w:rPr>
          </w:pPr>
          <w:r>
            <w:rPr>
              <w:rFonts w:ascii="Garamond" w:hAnsi="Garamond"/>
              <w:sz w:val="16"/>
              <w:szCs w:val="16"/>
            </w:rPr>
            <w:t>Document No.</w:t>
          </w:r>
        </w:p>
      </w:tc>
      <w:tc>
        <w:tcPr>
          <w:tcW w:w="1200" w:type="dxa"/>
          <w:vAlign w:val="center"/>
        </w:tcPr>
        <w:p w14:paraId="1687C39F" w14:textId="77777777" w:rsidR="002B3580" w:rsidRDefault="002B3580">
          <w:pPr>
            <w:pStyle w:val="Header"/>
            <w:rPr>
              <w:rFonts w:ascii="Garamond" w:hAnsi="Garamond"/>
              <w:b/>
              <w:sz w:val="16"/>
              <w:szCs w:val="16"/>
            </w:rPr>
          </w:pPr>
          <w:r>
            <w:rPr>
              <w:rFonts w:ascii="Garamond" w:hAnsi="Garamond"/>
              <w:b/>
              <w:sz w:val="16"/>
              <w:szCs w:val="16"/>
            </w:rPr>
            <w:t>QR/PMT/02</w:t>
          </w:r>
        </w:p>
      </w:tc>
      <w:tc>
        <w:tcPr>
          <w:tcW w:w="1200" w:type="dxa"/>
          <w:vAlign w:val="center"/>
        </w:tcPr>
        <w:p w14:paraId="71685B03" w14:textId="77777777" w:rsidR="002B3580" w:rsidRDefault="002B3580">
          <w:pPr>
            <w:pStyle w:val="Header"/>
            <w:jc w:val="right"/>
            <w:rPr>
              <w:rFonts w:ascii="Garamond" w:hAnsi="Garamond"/>
              <w:sz w:val="16"/>
              <w:szCs w:val="16"/>
            </w:rPr>
          </w:pPr>
          <w:r>
            <w:rPr>
              <w:rFonts w:ascii="Garamond" w:hAnsi="Garamond"/>
              <w:sz w:val="16"/>
              <w:szCs w:val="16"/>
            </w:rPr>
            <w:t>Effective Date</w:t>
          </w:r>
        </w:p>
      </w:tc>
      <w:tc>
        <w:tcPr>
          <w:tcW w:w="1080" w:type="dxa"/>
          <w:vAlign w:val="center"/>
        </w:tcPr>
        <w:p w14:paraId="4B788165" w14:textId="77777777" w:rsidR="002B3580" w:rsidRDefault="002B3580">
          <w:pPr>
            <w:pStyle w:val="Header"/>
            <w:rPr>
              <w:rFonts w:ascii="Garamond" w:hAnsi="Garamond"/>
              <w:b/>
              <w:sz w:val="16"/>
              <w:szCs w:val="16"/>
            </w:rPr>
          </w:pPr>
          <w:r>
            <w:rPr>
              <w:rFonts w:ascii="Garamond" w:hAnsi="Garamond"/>
              <w:b/>
              <w:sz w:val="16"/>
              <w:szCs w:val="16"/>
            </w:rPr>
            <w:t>15-04-2005</w:t>
          </w:r>
        </w:p>
      </w:tc>
    </w:tr>
    <w:tr w:rsidR="002B3580" w14:paraId="59E0A7C9" w14:textId="77777777">
      <w:trPr>
        <w:cantSplit/>
        <w:trHeight w:val="70"/>
      </w:trPr>
      <w:tc>
        <w:tcPr>
          <w:tcW w:w="5400" w:type="dxa"/>
          <w:vMerge/>
          <w:tcBorders>
            <w:top w:val="nil"/>
            <w:left w:val="nil"/>
            <w:bottom w:val="nil"/>
          </w:tcBorders>
          <w:vAlign w:val="center"/>
        </w:tcPr>
        <w:p w14:paraId="114F21F2" w14:textId="77777777" w:rsidR="002B3580" w:rsidRDefault="002B3580">
          <w:pPr>
            <w:pStyle w:val="Header"/>
            <w:ind w:left="709" w:hanging="709"/>
          </w:pPr>
        </w:p>
      </w:tc>
      <w:tc>
        <w:tcPr>
          <w:tcW w:w="1200" w:type="dxa"/>
          <w:vAlign w:val="center"/>
        </w:tcPr>
        <w:p w14:paraId="23D60686" w14:textId="77777777" w:rsidR="002B3580" w:rsidRDefault="002B3580">
          <w:pPr>
            <w:pStyle w:val="Header"/>
            <w:jc w:val="right"/>
            <w:rPr>
              <w:rFonts w:ascii="Garamond" w:hAnsi="Garamond"/>
              <w:sz w:val="16"/>
              <w:szCs w:val="16"/>
            </w:rPr>
          </w:pPr>
          <w:r>
            <w:rPr>
              <w:rFonts w:ascii="Garamond" w:hAnsi="Garamond"/>
              <w:sz w:val="16"/>
              <w:szCs w:val="16"/>
            </w:rPr>
            <w:t>Revision No.</w:t>
          </w:r>
        </w:p>
      </w:tc>
      <w:tc>
        <w:tcPr>
          <w:tcW w:w="1200" w:type="dxa"/>
          <w:vAlign w:val="center"/>
        </w:tcPr>
        <w:p w14:paraId="64C512B4" w14:textId="77777777" w:rsidR="002B3580" w:rsidRDefault="002B3580">
          <w:pPr>
            <w:pStyle w:val="Header"/>
            <w:rPr>
              <w:rFonts w:ascii="Garamond" w:hAnsi="Garamond"/>
              <w:b/>
              <w:sz w:val="16"/>
              <w:szCs w:val="16"/>
            </w:rPr>
          </w:pPr>
          <w:r>
            <w:rPr>
              <w:rFonts w:ascii="Garamond" w:hAnsi="Garamond"/>
              <w:b/>
              <w:sz w:val="16"/>
              <w:szCs w:val="16"/>
            </w:rPr>
            <w:t>00</w:t>
          </w:r>
        </w:p>
      </w:tc>
      <w:tc>
        <w:tcPr>
          <w:tcW w:w="1200" w:type="dxa"/>
          <w:vAlign w:val="center"/>
        </w:tcPr>
        <w:p w14:paraId="776B5CED" w14:textId="77777777" w:rsidR="002B3580" w:rsidRDefault="002B3580">
          <w:pPr>
            <w:pStyle w:val="Header"/>
            <w:jc w:val="right"/>
            <w:rPr>
              <w:rFonts w:ascii="Garamond" w:hAnsi="Garamond"/>
              <w:sz w:val="16"/>
              <w:szCs w:val="16"/>
            </w:rPr>
          </w:pPr>
          <w:r>
            <w:rPr>
              <w:rFonts w:ascii="Garamond" w:hAnsi="Garamond"/>
              <w:sz w:val="16"/>
              <w:szCs w:val="16"/>
            </w:rPr>
            <w:t>Page</w:t>
          </w:r>
        </w:p>
      </w:tc>
      <w:tc>
        <w:tcPr>
          <w:tcW w:w="1080" w:type="dxa"/>
          <w:vAlign w:val="center"/>
        </w:tcPr>
        <w:p w14:paraId="6CD8F29F" w14:textId="77777777" w:rsidR="002B3580" w:rsidRDefault="002B3580">
          <w:pPr>
            <w:pStyle w:val="Header"/>
            <w:rPr>
              <w:rFonts w:ascii="Garamond" w:hAnsi="Garamond"/>
              <w:b/>
              <w:bCs/>
              <w:sz w:val="16"/>
              <w:szCs w:val="16"/>
            </w:rPr>
          </w:pPr>
          <w:r>
            <w:rPr>
              <w:rStyle w:val="PageNumber"/>
              <w:rFonts w:ascii="Garamond" w:hAnsi="Garamond"/>
              <w:b/>
              <w:sz w:val="16"/>
              <w:szCs w:val="16"/>
            </w:rPr>
            <w:t>0</w:t>
          </w:r>
          <w:r>
            <w:rPr>
              <w:rFonts w:ascii="Garamond" w:hAnsi="Garamond"/>
              <w:b/>
              <w:sz w:val="16"/>
              <w:szCs w:val="16"/>
            </w:rPr>
            <w:fldChar w:fldCharType="begin"/>
          </w:r>
          <w:r>
            <w:rPr>
              <w:rStyle w:val="PageNumber"/>
              <w:rFonts w:ascii="Garamond" w:hAnsi="Garamond"/>
              <w:b/>
              <w:sz w:val="16"/>
              <w:szCs w:val="16"/>
            </w:rPr>
            <w:instrText xml:space="preserve"> PAGE </w:instrText>
          </w:r>
          <w:r>
            <w:rPr>
              <w:rFonts w:ascii="Garamond" w:hAnsi="Garamond"/>
              <w:b/>
              <w:sz w:val="16"/>
              <w:szCs w:val="16"/>
            </w:rPr>
            <w:fldChar w:fldCharType="separate"/>
          </w:r>
          <w:r>
            <w:rPr>
              <w:rStyle w:val="PageNumber"/>
              <w:rFonts w:ascii="Garamond" w:hAnsi="Garamond"/>
              <w:b/>
              <w:sz w:val="16"/>
              <w:szCs w:val="16"/>
              <w:lang w:val="en-IN" w:eastAsia="en-IN"/>
            </w:rPr>
            <w:t>1</w:t>
          </w:r>
          <w:r>
            <w:rPr>
              <w:rFonts w:ascii="Garamond" w:hAnsi="Garamond"/>
              <w:b/>
              <w:sz w:val="16"/>
              <w:szCs w:val="16"/>
            </w:rPr>
            <w:fldChar w:fldCharType="end"/>
          </w:r>
          <w:r>
            <w:rPr>
              <w:rStyle w:val="PageNumber"/>
              <w:rFonts w:ascii="Garamond" w:hAnsi="Garamond"/>
              <w:b/>
              <w:sz w:val="16"/>
              <w:szCs w:val="16"/>
            </w:rPr>
            <w:t xml:space="preserve"> of 0</w:t>
          </w:r>
          <w:r>
            <w:rPr>
              <w:rFonts w:ascii="Garamond" w:hAnsi="Garamond"/>
              <w:b/>
              <w:sz w:val="16"/>
              <w:szCs w:val="16"/>
            </w:rPr>
            <w:fldChar w:fldCharType="begin"/>
          </w:r>
          <w:r>
            <w:rPr>
              <w:rStyle w:val="PageNumber"/>
              <w:rFonts w:ascii="Garamond" w:hAnsi="Garamond"/>
              <w:b/>
              <w:sz w:val="16"/>
              <w:szCs w:val="16"/>
            </w:rPr>
            <w:instrText xml:space="preserve"> NUMPAGES </w:instrText>
          </w:r>
          <w:r>
            <w:rPr>
              <w:rFonts w:ascii="Garamond" w:hAnsi="Garamond"/>
              <w:b/>
              <w:sz w:val="16"/>
              <w:szCs w:val="16"/>
            </w:rPr>
            <w:fldChar w:fldCharType="separate"/>
          </w:r>
          <w:r w:rsidR="009E1518">
            <w:rPr>
              <w:rStyle w:val="PageNumber"/>
              <w:rFonts w:ascii="Garamond" w:hAnsi="Garamond"/>
              <w:b/>
              <w:noProof/>
              <w:sz w:val="16"/>
              <w:szCs w:val="16"/>
            </w:rPr>
            <w:t>3</w:t>
          </w:r>
          <w:r>
            <w:rPr>
              <w:rFonts w:ascii="Garamond" w:hAnsi="Garamond"/>
              <w:b/>
              <w:sz w:val="16"/>
              <w:szCs w:val="16"/>
            </w:rPr>
            <w:fldChar w:fldCharType="end"/>
          </w:r>
        </w:p>
      </w:tc>
    </w:tr>
  </w:tbl>
  <w:p w14:paraId="1A91A4C3" w14:textId="77777777" w:rsidR="002B3580" w:rsidRDefault="002B3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C"/>
    <w:multiLevelType w:val="singleLevel"/>
    <w:tmpl w:val="0000000C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num w:numId="1" w16cid:durableId="391660318">
    <w:abstractNumId w:val="0"/>
  </w:num>
  <w:num w:numId="2" w16cid:durableId="721488164">
    <w:abstractNumId w:val="2"/>
  </w:num>
  <w:num w:numId="3" w16cid:durableId="1586527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567"/>
  <w:noPunctuationKerning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doNotBreakWrappedTables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6BB8"/>
    <w:rsid w:val="00035142"/>
    <w:rsid w:val="00062E49"/>
    <w:rsid w:val="001217FC"/>
    <w:rsid w:val="001406A8"/>
    <w:rsid w:val="0017384B"/>
    <w:rsid w:val="001E33A5"/>
    <w:rsid w:val="00222CFF"/>
    <w:rsid w:val="0028639C"/>
    <w:rsid w:val="002B3580"/>
    <w:rsid w:val="002C08CB"/>
    <w:rsid w:val="002D794E"/>
    <w:rsid w:val="003C2CC5"/>
    <w:rsid w:val="00465548"/>
    <w:rsid w:val="0047224C"/>
    <w:rsid w:val="004C4563"/>
    <w:rsid w:val="00546B10"/>
    <w:rsid w:val="00557369"/>
    <w:rsid w:val="005A1D1F"/>
    <w:rsid w:val="005A53FA"/>
    <w:rsid w:val="005D7658"/>
    <w:rsid w:val="005E6645"/>
    <w:rsid w:val="006110BC"/>
    <w:rsid w:val="00641778"/>
    <w:rsid w:val="006C30C7"/>
    <w:rsid w:val="006C46C1"/>
    <w:rsid w:val="00707FCE"/>
    <w:rsid w:val="00726190"/>
    <w:rsid w:val="0075112E"/>
    <w:rsid w:val="00766D2E"/>
    <w:rsid w:val="007F738A"/>
    <w:rsid w:val="00897C58"/>
    <w:rsid w:val="008D332D"/>
    <w:rsid w:val="00906AF4"/>
    <w:rsid w:val="00923516"/>
    <w:rsid w:val="009D67A8"/>
    <w:rsid w:val="009E1518"/>
    <w:rsid w:val="00A868CC"/>
    <w:rsid w:val="00AD0B89"/>
    <w:rsid w:val="00B21525"/>
    <w:rsid w:val="00B52AEC"/>
    <w:rsid w:val="00B96481"/>
    <w:rsid w:val="00BB218B"/>
    <w:rsid w:val="00C72BAC"/>
    <w:rsid w:val="00DA40A6"/>
    <w:rsid w:val="00E26F26"/>
    <w:rsid w:val="00F00819"/>
    <w:rsid w:val="00F442FD"/>
    <w:rsid w:val="00F44887"/>
    <w:rsid w:val="00FA1DC1"/>
    <w:rsid w:val="00FA7C57"/>
    <w:rsid w:val="00FB0D1A"/>
    <w:rsid w:val="00FB51DF"/>
    <w:rsid w:val="02FA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BABAB"/>
  <w15:chartTrackingRefBased/>
  <w15:docId w15:val="{820F90EC-AE21-4864-9A67-6E54F7F40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 w:qFormat="1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99"/>
    <w:lsdException w:name="Light Grid Accent 3" w:uiPriority="99" w:qFormat="1"/>
    <w:lsdException w:name="Medium Shading 1 Accent 3" w:uiPriority="99" w:qFormat="1"/>
    <w:lsdException w:name="Medium Shading 2 Accent 3" w:uiPriority="99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uiPriority="66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Garamond" w:hAnsi="Garamond"/>
      <w:sz w:val="22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outlineLvl w:val="2"/>
    </w:pPr>
    <w:rPr>
      <w:rFonts w:ascii="Garamond" w:hAnsi="Garamond"/>
      <w:b/>
      <w:bCs/>
      <w:sz w:val="22"/>
      <w:u w:val="single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outlineLvl w:val="3"/>
    </w:pPr>
    <w:rPr>
      <w:rFonts w:ascii="Garamond" w:hAnsi="Garamond"/>
      <w:b/>
      <w:bCs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Garamond" w:hAnsi="Garamond"/>
      <w:b/>
      <w:bCs/>
      <w:sz w:val="20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jc w:val="center"/>
      <w:outlineLvl w:val="5"/>
    </w:pPr>
    <w:rPr>
      <w:rFonts w:ascii="Garamond" w:hAnsi="Garamond"/>
      <w:b/>
      <w:bCs/>
      <w:u w:val="single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Garamond" w:hAnsi="Garamond"/>
      <w:b/>
      <w:bCs/>
      <w:sz w:val="20"/>
    </w:rPr>
  </w:style>
  <w:style w:type="paragraph" w:styleId="Heading8">
    <w:name w:val="heading 8"/>
    <w:basedOn w:val="Normal"/>
    <w:next w:val="Normal"/>
    <w:qFormat/>
    <w:pPr>
      <w:keepNext/>
      <w:spacing w:line="360" w:lineRule="auto"/>
      <w:jc w:val="center"/>
      <w:outlineLvl w:val="7"/>
    </w:pPr>
    <w:rPr>
      <w:rFonts w:ascii="Garamond" w:hAnsi="Garamond"/>
      <w:b/>
      <w:bCs/>
      <w:sz w:val="22"/>
      <w:u w:val="single"/>
    </w:rPr>
  </w:style>
  <w:style w:type="paragraph" w:styleId="Heading9">
    <w:name w:val="heading 9"/>
    <w:basedOn w:val="Normal"/>
    <w:next w:val="Normal"/>
    <w:qFormat/>
    <w:pPr>
      <w:keepNext/>
      <w:spacing w:line="360" w:lineRule="auto"/>
      <w:jc w:val="center"/>
      <w:outlineLvl w:val="8"/>
    </w:pPr>
    <w:rPr>
      <w:rFonts w:ascii="Garamond" w:hAnsi="Garamond"/>
      <w:b/>
      <w:bCs/>
      <w:sz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HTMLAddressChar">
    <w:name w:val="HTML Address Char"/>
    <w:link w:val="HTMLAddress"/>
    <w:rPr>
      <w:i/>
      <w:iCs/>
      <w:sz w:val="24"/>
      <w:szCs w:val="24"/>
      <w:lang w:val="en-IN" w:eastAsia="en-IN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pPr>
      <w:jc w:val="center"/>
    </w:pPr>
    <w:rPr>
      <w:b/>
      <w:bCs/>
      <w:u w:val="single"/>
    </w:rPr>
  </w:style>
  <w:style w:type="paragraph" w:styleId="HTMLAddress">
    <w:name w:val="HTML Address"/>
    <w:basedOn w:val="Normal"/>
    <w:link w:val="HTMLAddressChar"/>
    <w:rPr>
      <w:rFonts w:cs="Shruti"/>
      <w:i/>
      <w:iCs/>
      <w:lang w:val="en-IN" w:eastAsia="en-IN" w:bidi="gu-IN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cs="Shruti"/>
      <w:lang w:bidi="gu-IN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062E49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70E67B-AC0E-4560-985C-849EBEBD3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1281</Characters>
  <Application>Microsoft Office Word</Application>
  <DocSecurity>4</DocSecurity>
  <PresentationFormat/>
  <Lines>320</Lines>
  <Paragraphs>159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BATCH MANUFACTURING RECORD</vt:lpstr>
    </vt:vector>
  </TitlesOfParts>
  <Manager/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MANUFACTURING RECORD</dc:title>
  <dc:subject/>
  <dc:creator>mr. unni</dc:creator>
  <cp:keywords/>
  <dc:description/>
  <cp:lastModifiedBy>Parth Raval</cp:lastModifiedBy>
  <cp:revision>2</cp:revision>
  <cp:lastPrinted>2025-02-16T12:11:00Z</cp:lastPrinted>
  <dcterms:created xsi:type="dcterms:W3CDTF">2026-10-20T11:31:00Z</dcterms:created>
  <dcterms:modified xsi:type="dcterms:W3CDTF">2026-10-20T11:31:00Z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1033-10.1.0.5584</vt:lpwstr>
  </property>
</Properties>
</file>